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06028">
      <w:pPr>
        <w:spacing w:line="20" w:lineRule="exact"/>
      </w:pPr>
      <w:r>
        <w:pict>
          <v:rect id="tb1" o:spid="_x0000_s1655" o:spt="1" style="position:absolute;left:0pt;margin-left:214.5pt;margin-top:682.3pt;height:34.6pt;width:117.05pt;mso-position-horizontal-relative:page;mso-position-vertical-relative:page;mso-wrap-style:none;z-index:251687936;mso-width-relative:page;mso-height-relative:page;" filled="f" stroked="f" coordsize="21600,21600">
            <v:path/>
            <v:fill on="f" focussize="0,0"/>
            <v:stroke on="f"/>
            <v:imagedata o:title=""/>
            <o:lock v:ext="edit"/>
            <v:textbox inset="0mm,0mm,0mm,0mm">
              <w:txbxContent>
                <w:p w14:paraId="74E39F31">
                  <w:pPr>
                    <w:spacing w:line="566" w:lineRule="exact"/>
                    <w:jc w:val="center"/>
                  </w:pPr>
                  <w:r>
                    <w:rPr>
                      <w:rFonts w:ascii="Arial Narrow" w:hAnsi="Arial Narrow" w:eastAsia="Arial Narrow" w:cs="Arial Narrow"/>
                      <w:b/>
                      <w:bCs/>
                      <w:color w:val="231F20"/>
                      <w:sz w:val="48"/>
                      <w:szCs w:val="48"/>
                    </w:rPr>
                    <w:t>User Manual</w:t>
                  </w:r>
                </w:p>
              </w:txbxContent>
            </v:textbox>
          </v:rect>
        </w:pict>
      </w:r>
      <w:bookmarkStart w:id="0" w:name="_GoBack"/>
      <w:r>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 name="Picture 1" descr="/Users/xinzhang/Library/Containers/com.kingsoft.wpsoffice.mac/Data/tmp/picturecompress_20260925231114/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xinzhang/Library/Containers/com.kingsoft.wpsoffice.mac/Data/tmp/picturecompress_20260925231114/output_1.pngoutput_1"/>
                    <pic:cNvPicPr>
                      <a:picLocks noChangeAspect="1"/>
                    </pic:cNvPicPr>
                  </pic:nvPicPr>
                  <pic:blipFill>
                    <a:blip r:embed="rId6"/>
                    <a:stretch>
                      <a:fillRect/>
                    </a:stretch>
                  </pic:blipFill>
                  <pic:spPr>
                    <a:xfrm>
                      <a:off x="0" y="0"/>
                      <a:ext cx="7560310" cy="10692003"/>
                    </a:xfrm>
                    <a:prstGeom prst="rect">
                      <a:avLst/>
                    </a:prstGeom>
                  </pic:spPr>
                </pic:pic>
              </a:graphicData>
            </a:graphic>
          </wp:anchor>
        </w:drawing>
      </w:r>
      <w:bookmarkEnd w:id="0"/>
      <w:r>
        <w:br w:type="page"/>
      </w:r>
    </w:p>
    <w:p w14:paraId="0665AEDC">
      <w:pPr>
        <w:spacing w:line="20" w:lineRule="exact"/>
      </w:pPr>
      <w:r>
        <w:drawing>
          <wp:anchor distT="0" distB="0" distL="0" distR="0" simplePos="0" relativeHeight="251660288"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 name="Picture 2" descr="/Users/xinzhang/Library/Containers/com.kingsoft.wpsoffice.mac/Data/tmp/picturecompress_20260925231114/output_2.pngoutpu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xinzhang/Library/Containers/com.kingsoft.wpsoffice.mac/Data/tmp/picturecompress_20260925231114/output_2.pngoutput_2"/>
                    <pic:cNvPicPr>
                      <a:picLocks noChangeAspect="1"/>
                    </pic:cNvPicPr>
                  </pic:nvPicPr>
                  <pic:blipFill>
                    <a:blip r:embed="rId7"/>
                    <a:stretch>
                      <a:fillRect/>
                    </a:stretch>
                  </pic:blipFill>
                  <pic:spPr>
                    <a:xfrm>
                      <a:off x="0" y="0"/>
                      <a:ext cx="7560310" cy="10692003"/>
                    </a:xfrm>
                    <a:prstGeom prst="rect">
                      <a:avLst/>
                    </a:prstGeom>
                  </pic:spPr>
                </pic:pic>
              </a:graphicData>
            </a:graphic>
          </wp:anchor>
        </w:drawing>
      </w:r>
      <w:r>
        <w:pict>
          <v:rect id="tb2" o:spid="_x0000_s1654" o:spt="1" style="position:absolute;left:0pt;margin-left:70.4pt;margin-top:67.4pt;height:25.2pt;width:71.35pt;mso-position-horizontal-relative:page;mso-position-vertical-relative:page;mso-wrap-style:none;z-index:251688960;mso-width-relative:page;mso-height-relative:page;" filled="f" stroked="f" coordsize="21600,21600">
            <v:path/>
            <v:fill on="f" focussize="0,0"/>
            <v:stroke on="f"/>
            <v:imagedata o:title=""/>
            <o:lock v:ext="edit"/>
            <v:textbox inset="0mm,0mm,0mm,0mm">
              <w:txbxContent>
                <w:p w14:paraId="6682963D">
                  <w:pPr>
                    <w:spacing w:line="425" w:lineRule="exact"/>
                  </w:pPr>
                  <w:r>
                    <w:rPr>
                      <w:rFonts w:ascii="Arial Narrow" w:hAnsi="Arial Narrow" w:eastAsia="Arial Narrow" w:cs="Arial Narrow"/>
                      <w:b/>
                      <w:bCs/>
                      <w:color w:val="231F20"/>
                      <w:sz w:val="36"/>
                      <w:szCs w:val="36"/>
                    </w:rPr>
                    <w:t>Statement</w:t>
                  </w:r>
                </w:p>
              </w:txbxContent>
            </v:textbox>
          </v:rect>
        </w:pict>
      </w:r>
      <w:r>
        <w:pict>
          <v:rect id="mrg1003" o:spid="_x0000_s1653" o:spt="1" style="position:absolute;left:0pt;margin-left:74.2pt;margin-top:96.5pt;height:276pt;width:392.15pt;mso-position-horizontal-relative:page;mso-position-vertical-relative:page;mso-wrap-style:none;z-index:251689984;mso-width-relative:page;mso-height-relative:page;" filled="f" stroked="f" coordsize="21600,21600">
            <v:path/>
            <v:fill on="f" focussize="0,0"/>
            <v:stroke on="f"/>
            <v:imagedata o:title=""/>
            <o:lock v:ext="edit"/>
            <v:textbox inset="0mm,0mm,0mm,0mm">
              <w:txbxContent>
                <w:p w14:paraId="0626309D">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This manual is the information asset owned by FF EAI Robotics </w:t>
                  </w:r>
                </w:p>
                <w:p w14:paraId="0223AFD6">
                  <w:pPr>
                    <w:spacing w:before="17" w:line="283" w:lineRule="exact"/>
                    <w:ind w:left="284"/>
                  </w:pPr>
                  <w:r>
                    <w:rPr>
                      <w:rFonts w:ascii="Arial Narrow" w:hAnsi="Arial Narrow" w:eastAsia="Arial Narrow" w:cs="Arial Narrow"/>
                      <w:color w:val="231F20"/>
                      <w:sz w:val="24"/>
                      <w:szCs w:val="24"/>
                    </w:rPr>
                    <w:t xml:space="preserve">(hereafter referred to as “FF EAI Robotics”) and any reprinting of part or all </w:t>
                  </w:r>
                </w:p>
                <w:p w14:paraId="2E1D4C15">
                  <w:pPr>
                    <w:spacing w:before="17" w:line="283" w:lineRule="exact"/>
                    <w:ind w:left="284"/>
                  </w:pPr>
                  <w:r>
                    <w:rPr>
                      <w:rFonts w:ascii="Arial Narrow" w:hAnsi="Arial Narrow" w:eastAsia="Arial Narrow" w:cs="Arial Narrow"/>
                      <w:color w:val="231F20"/>
                      <w:sz w:val="24"/>
                      <w:szCs w:val="24"/>
                    </w:rPr>
                    <w:t>of this manual is strictly prohibited without the permission of FF EAI Robotics.</w:t>
                  </w:r>
                </w:p>
                <w:p w14:paraId="34FC82F8">
                  <w:pPr>
                    <w:spacing w:before="1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This manual explains the basic components, transport and storage, specific </w:t>
                  </w:r>
                </w:p>
                <w:p w14:paraId="56393D8F">
                  <w:pPr>
                    <w:spacing w:before="17" w:line="283" w:lineRule="exact"/>
                    <w:ind w:left="284"/>
                  </w:pPr>
                  <w:r>
                    <w:rPr>
                      <w:rFonts w:ascii="Arial Narrow" w:hAnsi="Arial Narrow" w:eastAsia="Arial Narrow" w:cs="Arial Narrow"/>
                      <w:color w:val="231F20"/>
                      <w:sz w:val="24"/>
                      <w:szCs w:val="24"/>
                    </w:rPr>
                    <w:t xml:space="preserve">operations, exception handling, and technical specifications of the quadruped </w:t>
                  </w:r>
                </w:p>
                <w:p w14:paraId="6CFB6C24">
                  <w:pPr>
                    <w:spacing w:before="17" w:line="283" w:lineRule="exact"/>
                    <w:ind w:left="284"/>
                  </w:pPr>
                  <w:r>
                    <w:rPr>
                      <w:rFonts w:ascii="Arial Narrow" w:hAnsi="Arial Narrow" w:eastAsia="Arial Narrow" w:cs="Arial Narrow"/>
                      <w:color w:val="231F20"/>
                      <w:sz w:val="24"/>
                      <w:szCs w:val="24"/>
                    </w:rPr>
                    <w:t xml:space="preserve">robot “FX Aegis Hyper”. Be sure to read and fully understand this manual before </w:t>
                  </w:r>
                </w:p>
                <w:p w14:paraId="04708F14">
                  <w:pPr>
                    <w:spacing w:before="17" w:line="283" w:lineRule="exact"/>
                    <w:ind w:left="284"/>
                  </w:pPr>
                  <w:r>
                    <w:rPr>
                      <w:rFonts w:ascii="Arial Narrow" w:hAnsi="Arial Narrow" w:eastAsia="Arial Narrow" w:cs="Arial Narrow"/>
                      <w:color w:val="231F20"/>
                      <w:sz w:val="24"/>
                      <w:szCs w:val="24"/>
                    </w:rPr>
                    <w:t>operating the robot.</w:t>
                  </w:r>
                </w:p>
                <w:p w14:paraId="6D2D9840">
                  <w:pPr>
                    <w:spacing w:before="1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Basic information on safe use is described in detail in the "Reading Tips", so be </w:t>
                  </w:r>
                </w:p>
                <w:p w14:paraId="0936D2FA">
                  <w:pPr>
                    <w:spacing w:before="17" w:line="283" w:lineRule="exact"/>
                    <w:ind w:left="284"/>
                  </w:pPr>
                  <w:r>
                    <w:rPr>
                      <w:rFonts w:ascii="Arial Narrow" w:hAnsi="Arial Narrow" w:eastAsia="Arial Narrow" w:cs="Arial Narrow"/>
                      <w:color w:val="231F20"/>
                      <w:sz w:val="24"/>
                      <w:szCs w:val="24"/>
                    </w:rPr>
                    <w:t>sure to read this part thoroughly to ensure proper use.</w:t>
                  </w:r>
                </w:p>
                <w:p w14:paraId="174880BD">
                  <w:pPr>
                    <w:spacing w:before="1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The diagrams and photographs in this manual are representative examples and </w:t>
                  </w:r>
                </w:p>
                <w:p w14:paraId="537F83D0">
                  <w:pPr>
                    <w:spacing w:before="17" w:line="283" w:lineRule="exact"/>
                    <w:ind w:left="284"/>
                  </w:pPr>
                  <w:r>
                    <w:rPr>
                      <w:rFonts w:ascii="Arial Narrow" w:hAnsi="Arial Narrow" w:eastAsia="Arial Narrow" w:cs="Arial Narrow"/>
                      <w:color w:val="231F20"/>
                      <w:sz w:val="24"/>
                      <w:szCs w:val="24"/>
                    </w:rPr>
                    <w:t>may differ in detail from the product purchased.</w:t>
                  </w:r>
                </w:p>
                <w:p w14:paraId="5DF0A265">
                  <w:pPr>
                    <w:spacing w:before="1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This manual may be modified as appropriate for product improvements, </w:t>
                  </w:r>
                </w:p>
                <w:p w14:paraId="7392E2BE">
                  <w:pPr>
                    <w:spacing w:before="17" w:line="283" w:lineRule="exact"/>
                    <w:ind w:left="284"/>
                  </w:pPr>
                  <w:r>
                    <w:rPr>
                      <w:rFonts w:ascii="Arial Narrow" w:hAnsi="Arial Narrow" w:eastAsia="Arial Narrow" w:cs="Arial Narrow"/>
                      <w:color w:val="231F20"/>
                      <w:sz w:val="24"/>
                      <w:szCs w:val="24"/>
                    </w:rPr>
                    <w:t>specification changes, etc.</w:t>
                  </w:r>
                </w:p>
                <w:p w14:paraId="65117BFF">
                  <w:pPr>
                    <w:spacing w:before="1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The contents of this manual do not rule out the possibility of error or omission. If </w:t>
                  </w:r>
                </w:p>
                <w:p w14:paraId="6ACED1E8">
                  <w:pPr>
                    <w:spacing w:before="17" w:line="283" w:lineRule="exact"/>
                    <w:ind w:left="284"/>
                  </w:pPr>
                  <w:r>
                    <w:rPr>
                      <w:rFonts w:ascii="Arial Narrow" w:hAnsi="Arial Narrow" w:eastAsia="Arial Narrow" w:cs="Arial Narrow"/>
                      <w:color w:val="231F20"/>
                      <w:sz w:val="24"/>
                      <w:szCs w:val="24"/>
                    </w:rPr>
                    <w:t xml:space="preserve">this manual is damaged or lost or if you have questions about the contents of this </w:t>
                  </w:r>
                </w:p>
                <w:p w14:paraId="1B579D2E">
                  <w:pPr>
                    <w:spacing w:before="17" w:line="283" w:lineRule="exact"/>
                    <w:ind w:left="284"/>
                  </w:pPr>
                  <w:r>
                    <w:rPr>
                      <w:rFonts w:ascii="Arial Narrow" w:hAnsi="Arial Narrow" w:eastAsia="Arial Narrow" w:cs="Arial Narrow"/>
                      <w:color w:val="231F20"/>
                      <w:sz w:val="24"/>
                      <w:szCs w:val="24"/>
                    </w:rPr>
                    <w:t>manual, please contact us promptly.</w:t>
                  </w:r>
                </w:p>
                <w:p w14:paraId="0B35B6C5">
                  <w:pPr>
                    <w:spacing w:before="1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Failure caused by unauthorized disassembly or modification of the product by the </w:t>
                  </w:r>
                </w:p>
                <w:p w14:paraId="26B15ADE">
                  <w:pPr>
                    <w:spacing w:before="17" w:line="283" w:lineRule="exact"/>
                    <w:ind w:left="284"/>
                  </w:pPr>
                  <w:r>
                    <w:rPr>
                      <w:rFonts w:ascii="Arial Narrow" w:hAnsi="Arial Narrow" w:eastAsia="Arial Narrow" w:cs="Arial Narrow"/>
                      <w:color w:val="231F20"/>
                      <w:sz w:val="24"/>
                      <w:szCs w:val="24"/>
                    </w:rPr>
                    <w:t>customer is not covered by our warranty. See "Service and Warranty" for details.</w:t>
                  </w:r>
                </w:p>
              </w:txbxContent>
            </v:textbox>
          </v:rect>
        </w:pict>
      </w:r>
      <w:r>
        <w:pict>
          <v:rect id="tb21" o:spid="_x0000_s1652" o:spt="1" style="position:absolute;left:0pt;margin-left:56.7pt;margin-top:398.1pt;height:25.2pt;width:92.7pt;mso-position-horizontal-relative:page;mso-position-vertical-relative:page;mso-wrap-style:none;z-index:251693056;mso-width-relative:page;mso-height-relative:page;" filled="f" stroked="f" coordsize="21600,21600">
            <v:path/>
            <v:fill on="f" focussize="0,0"/>
            <v:stroke on="f"/>
            <v:imagedata o:title=""/>
            <o:lock v:ext="edit"/>
            <v:textbox inset="0mm,0mm,0mm,0mm">
              <w:txbxContent>
                <w:p w14:paraId="44911BEF">
                  <w:pPr>
                    <w:spacing w:line="425" w:lineRule="exact"/>
                  </w:pPr>
                  <w:r>
                    <w:rPr>
                      <w:rFonts w:ascii="Arial Narrow" w:hAnsi="Arial Narrow" w:eastAsia="Arial Narrow" w:cs="Arial Narrow"/>
                      <w:b/>
                      <w:bCs/>
                      <w:color w:val="231F20"/>
                      <w:sz w:val="36"/>
                      <w:szCs w:val="36"/>
                    </w:rPr>
                    <w:t>Reading Tips</w:t>
                  </w:r>
                </w:p>
              </w:txbxContent>
            </v:textbox>
          </v:rect>
        </w:pict>
      </w:r>
      <w:r>
        <w:pict>
          <v:rect id="tb22" o:spid="_x0000_s1651" o:spt="1" style="position:absolute;left:0pt;margin-left:59.9pt;margin-top:435.25pt;height:20.1pt;width:117.45pt;mso-position-horizontal-relative:page;mso-position-vertical-relative:page;mso-wrap-style:none;z-index:251694080;mso-width-relative:page;mso-height-relative:page;" filled="f" stroked="f" coordsize="21600,21600">
            <v:path/>
            <v:fill on="f" focussize="0,0"/>
            <v:stroke on="f"/>
            <v:imagedata o:title=""/>
            <o:lock v:ext="edit"/>
            <v:textbox inset="0mm,0mm,0mm,0mm">
              <w:txbxContent>
                <w:p w14:paraId="520CB37F">
                  <w:pPr>
                    <w:spacing w:line="330" w:lineRule="exact"/>
                  </w:pPr>
                  <w:r>
                    <w:rPr>
                      <w:rFonts w:ascii="Arial Narrow" w:hAnsi="Arial Narrow" w:eastAsia="Arial Narrow" w:cs="Arial Narrow"/>
                      <w:color w:val="231F20"/>
                      <w:sz w:val="28"/>
                      <w:szCs w:val="28"/>
                    </w:rPr>
                    <w:t>Description of Symbols</w:t>
                  </w:r>
                </w:p>
              </w:txbxContent>
            </v:textbox>
          </v:rect>
        </w:pict>
      </w:r>
      <w:r>
        <w:pict>
          <v:rect id="mrg1006" o:spid="_x0000_s1650" o:spt="1" style="position:absolute;left:0pt;margin-left:56.7pt;margin-top:461.6pt;height:96pt;width:384.05pt;mso-position-horizontal-relative:page;mso-position-vertical-relative:page;mso-wrap-style:none;z-index:251691008;mso-width-relative:page;mso-height-relative:page;" filled="f" stroked="f" coordsize="21600,21600">
            <v:path/>
            <v:fill on="f" focussize="0,0"/>
            <v:stroke on="f"/>
            <v:imagedata o:title=""/>
            <o:lock v:ext="edit"/>
            <v:textbox inset="0mm,0mm,0mm,0mm">
              <w:txbxContent>
                <w:p w14:paraId="0BB6C033">
                  <w:pPr>
                    <w:spacing w:line="283" w:lineRule="exact"/>
                  </w:pPr>
                  <w:r>
                    <w:rPr>
                      <w:rFonts w:ascii="Arial Narrow" w:hAnsi="Arial Narrow" w:eastAsia="Arial Narrow" w:cs="Arial Narrow"/>
                      <w:color w:val="231F20"/>
                      <w:sz w:val="24"/>
                      <w:szCs w:val="24"/>
                    </w:rPr>
                    <w:t xml:space="preserve">Before use (installation, transportation, maintenance, inspection), please be sure to read </w:t>
                  </w:r>
                </w:p>
                <w:p w14:paraId="7CF82962">
                  <w:pPr>
                    <w:spacing w:before="17" w:line="283" w:lineRule="exact"/>
                  </w:pPr>
                  <w:r>
                    <w:rPr>
                      <w:rFonts w:ascii="Arial Narrow" w:hAnsi="Arial Narrow" w:eastAsia="Arial Narrow" w:cs="Arial Narrow"/>
                      <w:color w:val="231F20"/>
                      <w:sz w:val="24"/>
                      <w:szCs w:val="24"/>
                    </w:rPr>
                    <w:t xml:space="preserve">and master this manual, and familiarize yourself with the equipment and safety matters </w:t>
                  </w:r>
                </w:p>
                <w:p w14:paraId="57589208">
                  <w:pPr>
                    <w:spacing w:before="17" w:line="283" w:lineRule="exact"/>
                  </w:pPr>
                  <w:r>
                    <w:rPr>
                      <w:rFonts w:ascii="Arial Narrow" w:hAnsi="Arial Narrow" w:eastAsia="Arial Narrow" w:cs="Arial Narrow"/>
                      <w:color w:val="231F20"/>
                      <w:sz w:val="24"/>
                      <w:szCs w:val="24"/>
                    </w:rPr>
                    <w:t xml:space="preserve">before you start using it. The safety matters in this manual are divided into "Caution", </w:t>
                  </w:r>
                </w:p>
                <w:p w14:paraId="7BE7194A">
                  <w:pPr>
                    <w:spacing w:before="17" w:line="283" w:lineRule="exact"/>
                  </w:pPr>
                  <w:r>
                    <w:rPr>
                      <w:rFonts w:ascii="Arial Narrow" w:hAnsi="Arial Narrow" w:eastAsia="Arial Narrow" w:cs="Arial Narrow"/>
                      <w:color w:val="231F20"/>
                      <w:sz w:val="24"/>
                      <w:szCs w:val="24"/>
                    </w:rPr>
                    <w:t xml:space="preserve">"Mandatory" and "Prohibition". Even the contents of "Caution" may cause serious </w:t>
                  </w:r>
                </w:p>
                <w:p w14:paraId="6BC22AA9">
                  <w:pPr>
                    <w:spacing w:before="17" w:line="283" w:lineRule="exact"/>
                  </w:pPr>
                  <w:r>
                    <w:rPr>
                      <w:rFonts w:ascii="Arial Narrow" w:hAnsi="Arial Narrow" w:eastAsia="Arial Narrow" w:cs="Arial Narrow"/>
                      <w:color w:val="231F20"/>
                      <w:sz w:val="24"/>
                      <w:szCs w:val="24"/>
                    </w:rPr>
                    <w:t xml:space="preserve">consequences depending on the situation, so any of these safety matters are extremely </w:t>
                  </w:r>
                </w:p>
                <w:p w14:paraId="12EB7C20">
                  <w:pPr>
                    <w:spacing w:before="17" w:line="283" w:lineRule="exact"/>
                  </w:pPr>
                  <w:r>
                    <w:rPr>
                      <w:rFonts w:ascii="Arial Narrow" w:hAnsi="Arial Narrow" w:eastAsia="Arial Narrow" w:cs="Arial Narrow"/>
                      <w:color w:val="231F20"/>
                      <w:sz w:val="24"/>
                      <w:szCs w:val="24"/>
                    </w:rPr>
                    <w:t>important and should be strictly observed.</w:t>
                  </w:r>
                </w:p>
              </w:txbxContent>
            </v:textbox>
          </v:rect>
        </w:pict>
      </w:r>
      <w:r>
        <w:pict>
          <v:rect id="tb37" o:spid="_x0000_s1649" o:spt="1" style="position:absolute;left:0pt;margin-left:157.6pt;margin-top:560.3pt;height:17.55pt;width:273pt;mso-position-horizontal-relative:page;mso-position-vertical-relative:page;mso-wrap-style:none;z-index:251701248;mso-width-relative:page;mso-height-relative:page;" filled="f" stroked="f" coordsize="21600,21600">
            <v:path/>
            <v:fill on="f" focussize="0,0"/>
            <v:stroke on="f"/>
            <v:imagedata o:title=""/>
            <o:lock v:ext="edit"/>
            <v:textbox inset="0mm,0mm,0mm,0mm">
              <w:txbxContent>
                <w:p w14:paraId="42E4340C">
                  <w:pPr>
                    <w:spacing w:line="283" w:lineRule="exact"/>
                  </w:pPr>
                  <w:r>
                    <w:rPr>
                      <w:rFonts w:ascii="Arial Narrow" w:hAnsi="Arial Narrow" w:eastAsia="Arial Narrow" w:cs="Arial Narrow"/>
                      <w:color w:val="231F20"/>
                      <w:sz w:val="24"/>
                      <w:szCs w:val="24"/>
                    </w:rPr>
                    <w:t xml:space="preserve">Usage tips or operational recommendations. Improper using or </w:t>
                  </w:r>
                </w:p>
              </w:txbxContent>
            </v:textbox>
          </v:rect>
        </w:pict>
      </w:r>
      <w:r>
        <w:pict>
          <v:rect id="tb36" o:spid="_x0000_s1648" o:spt="1" style="position:absolute;left:0pt;margin-left:88.8pt;margin-top:567.8pt;height:17.55pt;width:36.65pt;mso-position-horizontal-relative:page;mso-position-vertical-relative:page;mso-wrap-style:none;z-index:251700224;mso-width-relative:page;mso-height-relative:page;" filled="f" stroked="f" coordsize="21600,21600">
            <v:path/>
            <v:fill on="f" focussize="0,0"/>
            <v:stroke on="f"/>
            <v:imagedata o:title=""/>
            <o:lock v:ext="edit"/>
            <v:textbox inset="0mm,0mm,0mm,0mm">
              <w:txbxContent>
                <w:p w14:paraId="6928465A">
                  <w:pPr>
                    <w:spacing w:line="283" w:lineRule="exact"/>
                  </w:pPr>
                  <w:r>
                    <w:rPr>
                      <w:rFonts w:ascii="Arial Narrow" w:hAnsi="Arial Narrow" w:eastAsia="Arial Narrow" w:cs="Arial Narrow"/>
                      <w:b/>
                      <w:bCs/>
                      <w:color w:val="231F20"/>
                      <w:sz w:val="24"/>
                      <w:szCs w:val="24"/>
                    </w:rPr>
                    <w:t>Caution</w:t>
                  </w:r>
                </w:p>
              </w:txbxContent>
            </v:textbox>
          </v:rect>
        </w:pict>
      </w:r>
      <w:r>
        <w:pict>
          <v:rect id="tb38" o:spid="_x0000_s1647" o:spt="1" style="position:absolute;left:0pt;margin-left:157.6pt;margin-top:575.3pt;height:17.55pt;width:192.6pt;mso-position-horizontal-relative:page;mso-position-vertical-relative:page;mso-wrap-style:none;z-index:251702272;mso-width-relative:page;mso-height-relative:page;" filled="f" stroked="f" coordsize="21600,21600">
            <v:path/>
            <v:fill on="f" focussize="0,0"/>
            <v:stroke on="f"/>
            <v:imagedata o:title=""/>
            <o:lock v:ext="edit"/>
            <v:textbox inset="0mm,0mm,0mm,0mm">
              <w:txbxContent>
                <w:p w14:paraId="63B50293">
                  <w:pPr>
                    <w:spacing w:line="283" w:lineRule="exact"/>
                  </w:pPr>
                  <w:r>
                    <w:rPr>
                      <w:rFonts w:ascii="Arial Narrow" w:hAnsi="Arial Narrow" w:eastAsia="Arial Narrow" w:cs="Arial Narrow"/>
                      <w:color w:val="231F20"/>
                      <w:sz w:val="24"/>
                      <w:szCs w:val="24"/>
                    </w:rPr>
                    <w:t>operating the robot may cause damage to it.</w:t>
                  </w:r>
                </w:p>
              </w:txbxContent>
            </v:textbox>
          </v:rect>
        </w:pict>
      </w:r>
      <w:r>
        <w:pict>
          <v:rect id="tb34" o:spid="_x0000_s1646" o:spt="1" style="position:absolute;left:0pt;margin-left:88.8pt;margin-top:605.6pt;height:17.55pt;width:49.8pt;mso-position-horizontal-relative:page;mso-position-vertical-relative:page;mso-wrap-style:none;z-index:251698176;mso-width-relative:page;mso-height-relative:page;" filled="f" stroked="f" coordsize="21600,21600">
            <v:path/>
            <v:fill on="f" focussize="0,0"/>
            <v:stroke on="f"/>
            <v:imagedata o:title=""/>
            <o:lock v:ext="edit"/>
            <v:textbox inset="0mm,0mm,0mm,0mm">
              <w:txbxContent>
                <w:p w14:paraId="134C6B50">
                  <w:pPr>
                    <w:spacing w:line="283" w:lineRule="exact"/>
                  </w:pPr>
                  <w:r>
                    <w:rPr>
                      <w:rFonts w:ascii="Arial Narrow" w:hAnsi="Arial Narrow" w:eastAsia="Arial Narrow" w:cs="Arial Narrow"/>
                      <w:b/>
                      <w:bCs/>
                      <w:color w:val="231F20"/>
                      <w:sz w:val="24"/>
                      <w:szCs w:val="24"/>
                    </w:rPr>
                    <w:t>Mandatory</w:t>
                  </w:r>
                </w:p>
              </w:txbxContent>
            </v:textbox>
          </v:rect>
        </w:pict>
      </w:r>
      <w:r>
        <w:pict>
          <v:rect id="tb35" o:spid="_x0000_s1645" o:spt="1" style="position:absolute;left:0pt;margin-left:157.6pt;margin-top:605.6pt;height:17.55pt;width:135.7pt;mso-position-horizontal-relative:page;mso-position-vertical-relative:page;mso-wrap-style:none;z-index:251699200;mso-width-relative:page;mso-height-relative:page;" filled="f" stroked="f" coordsize="21600,21600">
            <v:path/>
            <v:fill on="f" focussize="0,0"/>
            <v:stroke on="f"/>
            <v:imagedata o:title=""/>
            <o:lock v:ext="edit"/>
            <v:textbox inset="0mm,0mm,0mm,0mm">
              <w:txbxContent>
                <w:p w14:paraId="03C577FB">
                  <w:pPr>
                    <w:spacing w:line="283" w:lineRule="exact"/>
                  </w:pPr>
                  <w:r>
                    <w:rPr>
                      <w:rFonts w:ascii="Arial Narrow" w:hAnsi="Arial Narrow" w:eastAsia="Arial Narrow" w:cs="Arial Narrow"/>
                      <w:color w:val="231F20"/>
                      <w:sz w:val="24"/>
                      <w:szCs w:val="24"/>
                    </w:rPr>
                    <w:t>Matters that must be observed.</w:t>
                  </w:r>
                </w:p>
              </w:txbxContent>
            </v:textbox>
          </v:rect>
        </w:pict>
      </w:r>
      <w:r>
        <w:pict>
          <v:rect id="tb32" o:spid="_x0000_s1644" o:spt="1" style="position:absolute;left:0pt;margin-left:88.8pt;margin-top:635.75pt;height:18.4pt;width:376.05pt;mso-position-horizontal-relative:page;mso-position-vertical-relative:page;mso-wrap-style:none;z-index:251696128;mso-width-relative:page;mso-height-relative:page;" filled="f" stroked="f" coordsize="21600,21600">
            <v:path/>
            <v:fill on="f" focussize="0,0"/>
            <v:stroke on="f"/>
            <v:imagedata o:title=""/>
            <o:lock v:ext="edit"/>
            <v:textbox inset="0mm,0mm,0mm,0mm">
              <w:txbxContent>
                <w:p w14:paraId="7DD6512E">
                  <w:pPr>
                    <w:spacing w:line="283" w:lineRule="exact"/>
                  </w:pPr>
                  <w:r>
                    <w:rPr>
                      <w:rFonts w:ascii="Arial Narrow" w:hAnsi="Arial Narrow" w:eastAsia="Arial Narrow" w:cs="Arial Narrow"/>
                      <w:b/>
                      <w:bCs/>
                      <w:color w:val="231F20"/>
                      <w:sz w:val="24"/>
                      <w:szCs w:val="24"/>
                    </w:rPr>
                    <w:t>Prohibition</w:t>
                  </w:r>
                  <w:r>
                    <w:rPr>
                      <w:rFonts w:ascii="微软雅黑" w:hAnsi="微软雅黑" w:eastAsia="微软雅黑" w:cs="微软雅黑"/>
                      <w:color w:val="231F20"/>
                      <w:sz w:val="24"/>
                      <w:szCs w:val="24"/>
                      <w:lang w:eastAsia="zh-CN"/>
                    </w:rPr>
                    <w:t xml:space="preserve">     </w:t>
                  </w:r>
                  <w:r>
                    <w:rPr>
                      <w:rFonts w:hint="eastAsia" w:ascii="Arial Narrow" w:hAnsi="Arial Narrow" w:eastAsia="Arial Narrow" w:cs="Arial Narrow"/>
                      <w:color w:val="231F20"/>
                      <w:sz w:val="24"/>
                      <w:szCs w:val="24"/>
                      <w:lang w:eastAsia="zh-CN"/>
                    </w:rPr>
                    <w:t>M</w:t>
                  </w:r>
                  <w:r>
                    <w:rPr>
                      <w:rFonts w:ascii="Arial Narrow" w:hAnsi="Arial Narrow" w:eastAsia="Arial Narrow" w:cs="Arial Narrow"/>
                      <w:color w:val="231F20"/>
                      <w:sz w:val="24"/>
                      <w:szCs w:val="24"/>
                    </w:rPr>
                    <w:t xml:space="preserve">atters prohibited. Misoperation is dangerous and may cause injury to </w:t>
                  </w:r>
                </w:p>
              </w:txbxContent>
            </v:textbox>
          </v:rect>
        </w:pict>
      </w:r>
      <w:r>
        <w:pict>
          <v:rect id="tb33" o:spid="_x0000_s1643" o:spt="1" style="position:absolute;left:0pt;margin-left:157.6pt;margin-top:653.8pt;height:17.55pt;width:146.65pt;mso-position-horizontal-relative:page;mso-position-vertical-relative:page;mso-wrap-style:none;z-index:251697152;mso-width-relative:page;mso-height-relative:page;" filled="f" stroked="f" coordsize="21600,21600">
            <v:path/>
            <v:fill on="f" focussize="0,0"/>
            <v:stroke on="f"/>
            <v:imagedata o:title=""/>
            <o:lock v:ext="edit"/>
            <v:textbox inset="0mm,0mm,0mm,0mm">
              <w:txbxContent>
                <w:p w14:paraId="5D14BB94">
                  <w:pPr>
                    <w:spacing w:line="283" w:lineRule="exact"/>
                  </w:pPr>
                  <w:r>
                    <w:rPr>
                      <w:rFonts w:ascii="Arial Narrow" w:hAnsi="Arial Narrow" w:eastAsia="Arial Narrow" w:cs="Arial Narrow"/>
                      <w:color w:val="231F20"/>
                      <w:sz w:val="24"/>
                      <w:szCs w:val="24"/>
                    </w:rPr>
                    <w:t>operators or damage to the robot.</w:t>
                  </w:r>
                </w:p>
              </w:txbxContent>
            </v:textbox>
          </v:rect>
        </w:pict>
      </w:r>
      <w:r>
        <w:pict>
          <v:rect id="tb29" o:spid="_x0000_s1642" o:spt="1" style="position:absolute;left:0pt;margin-left:59.9pt;margin-top:688.5pt;height:20.1pt;width:74.7pt;mso-position-horizontal-relative:page;mso-position-vertical-relative:page;mso-wrap-style:none;z-index:251695104;mso-width-relative:page;mso-height-relative:page;" filled="f" stroked="f" coordsize="21600,21600">
            <v:path/>
            <v:fill on="f" focussize="0,0"/>
            <v:stroke on="f"/>
            <v:imagedata o:title=""/>
            <o:lock v:ext="edit"/>
            <v:textbox inset="0mm,0mm,0mm,0mm">
              <w:txbxContent>
                <w:p w14:paraId="149BEEB2">
                  <w:pPr>
                    <w:spacing w:line="330" w:lineRule="exact"/>
                  </w:pPr>
                  <w:r>
                    <w:rPr>
                      <w:rFonts w:ascii="Arial Narrow" w:hAnsi="Arial Narrow" w:eastAsia="Arial Narrow" w:cs="Arial Narrow"/>
                      <w:color w:val="231F20"/>
                      <w:sz w:val="28"/>
                      <w:szCs w:val="28"/>
                    </w:rPr>
                    <w:t>Help Acquiring</w:t>
                  </w:r>
                </w:p>
              </w:txbxContent>
            </v:textbox>
          </v:rect>
        </w:pict>
      </w:r>
      <w:r>
        <w:pict>
          <v:rect id="mrg1015" o:spid="_x0000_s1641" o:spt="1" style="position:absolute;left:0pt;margin-left:56.7pt;margin-top:715.25pt;height:36pt;width:381.8pt;mso-position-horizontal-relative:page;mso-position-vertical-relative:page;mso-wrap-style:none;z-index:251692032;mso-width-relative:page;mso-height-relative:page;" filled="f" stroked="f" coordsize="21600,21600">
            <v:path/>
            <v:fill on="f" focussize="0,0"/>
            <v:stroke on="f"/>
            <v:imagedata o:title=""/>
            <o:lock v:ext="edit"/>
            <v:textbox inset="0mm,0mm,0mm,0mm">
              <w:txbxContent>
                <w:p w14:paraId="31A11F48">
                  <w:pPr>
                    <w:spacing w:line="283" w:lineRule="exact"/>
                  </w:pPr>
                  <w:r>
                    <w:rPr>
                      <w:rFonts w:ascii="Arial Narrow" w:hAnsi="Arial Narrow" w:eastAsia="Arial Narrow" w:cs="Arial Narrow"/>
                      <w:color w:val="231F20"/>
                      <w:sz w:val="24"/>
                      <w:szCs w:val="24"/>
                    </w:rPr>
                    <w:t xml:space="preserve">For more resources to assist you in using FX Aegis Hyper proficiently, you can also visit </w:t>
                  </w:r>
                </w:p>
                <w:p w14:paraId="0D39ECFE">
                  <w:pPr>
                    <w:spacing w:before="17" w:line="283" w:lineRule="exact"/>
                  </w:pPr>
                  <w:r>
                    <w:rPr>
                      <w:rFonts w:ascii="Arial Narrow" w:hAnsi="Arial Narrow" w:eastAsia="Arial Narrow" w:cs="Arial Narrow"/>
                      <w:color w:val="231F20"/>
                      <w:sz w:val="24"/>
                      <w:szCs w:val="24"/>
                    </w:rPr>
                    <w:t>FF EAI Robotics’ corporate website: https://www.ff.com/</w:t>
                  </w:r>
                </w:p>
              </w:txbxContent>
            </v:textbox>
          </v:rect>
        </w:pict>
      </w:r>
      <w:r>
        <w:br w:type="page"/>
      </w:r>
    </w:p>
    <w:p w14:paraId="29C2EA5A">
      <w:pPr>
        <w:spacing w:line="20" w:lineRule="exact"/>
      </w:pPr>
      <w:r>
        <w:drawing>
          <wp:anchor distT="0" distB="0" distL="0" distR="0" simplePos="0" relativeHeight="251661312"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4" name="Picture 4" descr="/Users/xinzhang/Library/Containers/com.kingsoft.wpsoffice.mac/Data/tmp/picturecompress_20260925231114/output_3.pngoutpu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rs/xinzhang/Library/Containers/com.kingsoft.wpsoffice.mac/Data/tmp/picturecompress_20260925231114/output_3.pngoutput_3"/>
                    <pic:cNvPicPr>
                      <a:picLocks noChangeAspect="1"/>
                    </pic:cNvPicPr>
                  </pic:nvPicPr>
                  <pic:blipFill>
                    <a:blip r:embed="rId8"/>
                    <a:stretch>
                      <a:fillRect/>
                    </a:stretch>
                  </pic:blipFill>
                  <pic:spPr>
                    <a:xfrm>
                      <a:off x="0" y="0"/>
                      <a:ext cx="7560310" cy="10692003"/>
                    </a:xfrm>
                    <a:prstGeom prst="rect">
                      <a:avLst/>
                    </a:prstGeom>
                  </pic:spPr>
                </pic:pic>
              </a:graphicData>
            </a:graphic>
          </wp:anchor>
        </w:drawing>
      </w:r>
      <w:r>
        <w:pict>
          <v:rect id="tb76" o:spid="_x0000_s1640" o:spt="1" style="position:absolute;left:0pt;margin-left:56.7pt;margin-top:52.95pt;height:25.2pt;width:55.75pt;mso-position-horizontal-relative:page;mso-position-vertical-relative:page;mso-wrap-style:none;z-index:251703296;mso-width-relative:page;mso-height-relative:page;" filled="f" stroked="f" coordsize="21600,21600">
            <v:path/>
            <v:fill on="f" focussize="0,0"/>
            <v:stroke on="f"/>
            <v:imagedata o:title=""/>
            <o:lock v:ext="edit"/>
            <v:textbox inset="0mm,0mm,0mm,0mm">
              <w:txbxContent>
                <w:p w14:paraId="226BDDC0">
                  <w:pPr>
                    <w:spacing w:line="425" w:lineRule="exact"/>
                  </w:pPr>
                  <w:r>
                    <w:rPr>
                      <w:rFonts w:ascii="Arial Narrow" w:hAnsi="Arial Narrow" w:eastAsia="Arial Narrow" w:cs="Arial Narrow"/>
                      <w:b/>
                      <w:bCs/>
                      <w:color w:val="231F20"/>
                      <w:sz w:val="36"/>
                      <w:szCs w:val="36"/>
                    </w:rPr>
                    <w:t>Content</w:t>
                  </w:r>
                </w:p>
              </w:txbxContent>
            </v:textbox>
          </v:rect>
        </w:pict>
      </w:r>
      <w:r>
        <w:pict>
          <v:rect id="tb77" o:spid="_x0000_s1639" o:spt="1" style="position:absolute;left:0pt;margin-left:56.7pt;margin-top:100.8pt;height:20.1pt;width:76.55pt;mso-position-horizontal-relative:page;mso-position-vertical-relative:page;mso-wrap-style:none;z-index:251704320;mso-width-relative:page;mso-height-relative:page;" filled="f" stroked="f" coordsize="21600,21600">
            <v:path/>
            <v:fill on="f" focussize="0,0"/>
            <v:stroke on="f"/>
            <v:imagedata o:title=""/>
            <o:lock v:ext="edit"/>
            <v:textbox inset="0mm,0mm,0mm,0mm">
              <w:txbxContent>
                <w:p w14:paraId="2E2C6EC7">
                  <w:pPr>
                    <w:spacing w:line="330" w:lineRule="exact"/>
                  </w:pPr>
                  <w:r>
                    <w:rPr>
                      <w:rFonts w:ascii="Arial Narrow" w:hAnsi="Arial Narrow" w:eastAsia="Arial Narrow" w:cs="Arial Narrow"/>
                      <w:b/>
                      <w:bCs/>
                      <w:color w:val="231F20"/>
                      <w:sz w:val="28"/>
                      <w:szCs w:val="28"/>
                    </w:rPr>
                    <w:t>1 Introduction</w:t>
                  </w:r>
                </w:p>
              </w:txbxContent>
            </v:textbox>
          </v:rect>
        </w:pict>
      </w:r>
      <w:r>
        <w:pict>
          <v:rect id="tb78" o:spid="_x0000_s1638" o:spt="1" style="position:absolute;left:0pt;margin-left:275.85pt;margin-top:100.8pt;height:20.1pt;width:6.4pt;mso-position-horizontal-relative:page;mso-position-vertical-relative:page;mso-wrap-style:none;z-index:251705344;mso-width-relative:page;mso-height-relative:page;" filled="f" stroked="f" coordsize="21600,21600">
            <v:path/>
            <v:fill on="f" focussize="0,0"/>
            <v:stroke on="f"/>
            <v:imagedata o:title=""/>
            <o:lock v:ext="edit"/>
            <v:textbox inset="0mm,0mm,0mm,0mm">
              <w:txbxContent>
                <w:p w14:paraId="6BAC2CA1">
                  <w:pPr>
                    <w:spacing w:line="330" w:lineRule="exact"/>
                  </w:pPr>
                  <w:r>
                    <w:rPr>
                      <w:rFonts w:ascii="Arial Narrow" w:hAnsi="Arial Narrow" w:eastAsia="Arial Narrow" w:cs="Arial Narrow"/>
                      <w:b/>
                      <w:bCs/>
                      <w:color w:val="231F20"/>
                      <w:sz w:val="28"/>
                      <w:szCs w:val="28"/>
                    </w:rPr>
                    <w:t>1</w:t>
                  </w:r>
                </w:p>
              </w:txbxContent>
            </v:textbox>
          </v:rect>
        </w:pict>
      </w:r>
      <w:r>
        <w:pict>
          <v:rect id="tb133" o:spid="_x0000_s1637" o:spt="1" style="position:absolute;left:0pt;margin-left:311.8pt;margin-top:101.4pt;height:17.55pt;width:60.2pt;mso-position-horizontal-relative:page;mso-position-vertical-relative:page;mso-wrap-style:none;z-index:251761664;mso-width-relative:page;mso-height-relative:page;" filled="f" stroked="f" coordsize="21600,21600">
            <v:path/>
            <v:fill on="f" focussize="0,0"/>
            <v:stroke on="f"/>
            <v:imagedata o:title=""/>
            <o:lock v:ext="edit"/>
            <v:textbox inset="0mm,0mm,0mm,0mm">
              <w:txbxContent>
                <w:p w14:paraId="737096AB">
                  <w:pPr>
                    <w:spacing w:line="283" w:lineRule="exact"/>
                  </w:pPr>
                  <w:r>
                    <w:rPr>
                      <w:rFonts w:ascii="Arial Narrow" w:hAnsi="Arial Narrow" w:eastAsia="Arial Narrow" w:cs="Arial Narrow"/>
                      <w:color w:val="231F20"/>
                      <w:sz w:val="24"/>
                      <w:szCs w:val="24"/>
                    </w:rPr>
                    <w:t>2.6 Power Off</w:t>
                  </w:r>
                </w:p>
              </w:txbxContent>
            </v:textbox>
          </v:rect>
        </w:pict>
      </w:r>
      <w:r>
        <w:pict>
          <v:rect id="tb134" o:spid="_x0000_s1636" o:spt="1" style="position:absolute;left:0pt;margin-left:525.8pt;margin-top:101.4pt;height:17.55pt;width:10.95pt;mso-position-horizontal-relative:page;mso-position-vertical-relative:page;mso-wrap-style:none;z-index:251762688;mso-width-relative:page;mso-height-relative:page;" filled="f" stroked="f" coordsize="21600,21600">
            <v:path/>
            <v:fill on="f" focussize="0,0"/>
            <v:stroke on="f"/>
            <v:imagedata o:title=""/>
            <o:lock v:ext="edit"/>
            <v:textbox inset="0mm,0mm,0mm,0mm">
              <w:txbxContent>
                <w:p w14:paraId="5DF15FBF">
                  <w:pPr>
                    <w:spacing w:line="283" w:lineRule="exact"/>
                  </w:pPr>
                  <w:r>
                    <w:rPr>
                      <w:rFonts w:ascii="Arial Narrow" w:hAnsi="Arial Narrow" w:eastAsia="Arial Narrow" w:cs="Arial Narrow"/>
                      <w:color w:val="231F20"/>
                      <w:sz w:val="24"/>
                      <w:szCs w:val="24"/>
                    </w:rPr>
                    <w:t>17</w:t>
                  </w:r>
                </w:p>
              </w:txbxContent>
            </v:textbox>
          </v:rect>
        </w:pict>
      </w:r>
      <w:r>
        <w:pict>
          <v:rect id="tb135" o:spid="_x0000_s1635" o:spt="1" style="position:absolute;left:0pt;margin-left:311.8pt;margin-top:125.1pt;height:17.55pt;width:131.85pt;mso-position-horizontal-relative:page;mso-position-vertical-relative:page;mso-wrap-style:none;z-index:251763712;mso-width-relative:page;mso-height-relative:page;" filled="f" stroked="f" coordsize="21600,21600">
            <v:path/>
            <v:fill on="f" focussize="0,0"/>
            <v:stroke on="f"/>
            <v:imagedata o:title=""/>
            <o:lock v:ext="edit"/>
            <v:textbox inset="0mm,0mm,0mm,0mm">
              <w:txbxContent>
                <w:p w14:paraId="7CB6B5B5">
                  <w:pPr>
                    <w:spacing w:line="283" w:lineRule="exact"/>
                  </w:pPr>
                  <w:r>
                    <w:rPr>
                      <w:rFonts w:ascii="Arial Narrow" w:hAnsi="Arial Narrow" w:eastAsia="Arial Narrow" w:cs="Arial Narrow"/>
                      <w:color w:val="231F20"/>
                      <w:sz w:val="24"/>
                      <w:szCs w:val="24"/>
                    </w:rPr>
                    <w:t>2.7 Payload and Development</w:t>
                  </w:r>
                </w:p>
              </w:txbxContent>
            </v:textbox>
          </v:rect>
        </w:pict>
      </w:r>
      <w:r>
        <w:pict>
          <v:rect id="tb136" o:spid="_x0000_s1634" o:spt="1" style="position:absolute;left:0pt;margin-left:525.8pt;margin-top:125.1pt;height:17.55pt;width:10.95pt;mso-position-horizontal-relative:page;mso-position-vertical-relative:page;mso-wrap-style:none;z-index:251764736;mso-width-relative:page;mso-height-relative:page;" filled="f" stroked="f" coordsize="21600,21600">
            <v:path/>
            <v:fill on="f" focussize="0,0"/>
            <v:stroke on="f"/>
            <v:imagedata o:title=""/>
            <o:lock v:ext="edit"/>
            <v:textbox inset="0mm,0mm,0mm,0mm">
              <w:txbxContent>
                <w:p w14:paraId="453DA227">
                  <w:pPr>
                    <w:spacing w:line="283" w:lineRule="exact"/>
                  </w:pPr>
                  <w:r>
                    <w:rPr>
                      <w:rFonts w:ascii="Arial Narrow" w:hAnsi="Arial Narrow" w:eastAsia="Arial Narrow" w:cs="Arial Narrow"/>
                      <w:color w:val="231F20"/>
                      <w:sz w:val="24"/>
                      <w:szCs w:val="24"/>
                    </w:rPr>
                    <w:t>18</w:t>
                  </w:r>
                </w:p>
              </w:txbxContent>
            </v:textbox>
          </v:rect>
        </w:pict>
      </w:r>
      <w:r>
        <w:pict>
          <v:rect id="tb79" o:spid="_x0000_s1633" o:spt="1" style="position:absolute;left:0pt;margin-left:56.7pt;margin-top:130.5pt;height:17.55pt;width:57.45pt;mso-position-horizontal-relative:page;mso-position-vertical-relative:page;mso-wrap-style:none;z-index:251706368;mso-width-relative:page;mso-height-relative:page;" filled="f" stroked="f" coordsize="21600,21600">
            <v:path/>
            <v:fill on="f" focussize="0,0"/>
            <v:stroke on="f"/>
            <v:imagedata o:title=""/>
            <o:lock v:ext="edit"/>
            <v:textbox inset="0mm,0mm,0mm,0mm">
              <w:txbxContent>
                <w:p w14:paraId="741F5070">
                  <w:pPr>
                    <w:spacing w:line="283" w:lineRule="exact"/>
                  </w:pPr>
                  <w:r>
                    <w:rPr>
                      <w:rFonts w:ascii="Arial Narrow" w:hAnsi="Arial Narrow" w:eastAsia="Arial Narrow" w:cs="Arial Narrow"/>
                      <w:color w:val="231F20"/>
                      <w:sz w:val="24"/>
                      <w:szCs w:val="24"/>
                    </w:rPr>
                    <w:t>1.1 Overview</w:t>
                  </w:r>
                </w:p>
              </w:txbxContent>
            </v:textbox>
          </v:rect>
        </w:pict>
      </w:r>
      <w:r>
        <w:pict>
          <v:rect id="tb80" o:spid="_x0000_s1632" o:spt="1" style="position:absolute;left:0pt;margin-left:277.05pt;margin-top:130.5pt;height:17.55pt;width:5.5pt;mso-position-horizontal-relative:page;mso-position-vertical-relative:page;mso-wrap-style:none;z-index:251707392;mso-width-relative:page;mso-height-relative:page;" filled="f" stroked="f" coordsize="21600,21600">
            <v:path/>
            <v:fill on="f" focussize="0,0"/>
            <v:stroke on="f"/>
            <v:imagedata o:title=""/>
            <o:lock v:ext="edit"/>
            <v:textbox inset="0mm,0mm,0mm,0mm">
              <w:txbxContent>
                <w:p w14:paraId="59B5A740">
                  <w:pPr>
                    <w:spacing w:line="283" w:lineRule="exact"/>
                  </w:pPr>
                  <w:r>
                    <w:rPr>
                      <w:rFonts w:ascii="Arial Narrow" w:hAnsi="Arial Narrow" w:eastAsia="Arial Narrow" w:cs="Arial Narrow"/>
                      <w:color w:val="231F20"/>
                      <w:sz w:val="24"/>
                      <w:szCs w:val="24"/>
                    </w:rPr>
                    <w:t>1</w:t>
                  </w:r>
                </w:p>
              </w:txbxContent>
            </v:textbox>
          </v:rect>
        </w:pict>
      </w:r>
      <w:r>
        <w:pict>
          <v:rect id="tb137" o:spid="_x0000_s1631" o:spt="1" style="position:absolute;left:0pt;margin-left:311.8pt;margin-top:154.05pt;height:20.1pt;width:75.3pt;mso-position-horizontal-relative:page;mso-position-vertical-relative:page;mso-wrap-style:none;z-index:251765760;mso-width-relative:page;mso-height-relative:page;" filled="f" stroked="f" coordsize="21600,21600">
            <v:path/>
            <v:fill on="f" focussize="0,0"/>
            <v:stroke on="f"/>
            <v:imagedata o:title=""/>
            <o:lock v:ext="edit"/>
            <v:textbox inset="0mm,0mm,0mm,0mm">
              <w:txbxContent>
                <w:p w14:paraId="6F2A0A85">
                  <w:pPr>
                    <w:spacing w:line="330" w:lineRule="exact"/>
                  </w:pPr>
                  <w:r>
                    <w:rPr>
                      <w:rFonts w:ascii="Arial Narrow" w:hAnsi="Arial Narrow" w:eastAsia="Arial Narrow" w:cs="Arial Narrow"/>
                      <w:b/>
                      <w:bCs/>
                      <w:color w:val="231F20"/>
                      <w:sz w:val="28"/>
                      <w:szCs w:val="28"/>
                    </w:rPr>
                    <w:t>3 Precautions</w:t>
                  </w:r>
                </w:p>
              </w:txbxContent>
            </v:textbox>
          </v:rect>
        </w:pict>
      </w:r>
      <w:r>
        <w:pict>
          <v:rect id="tb138" o:spid="_x0000_s1630" o:spt="1" style="position:absolute;left:0pt;margin-left:523.4pt;margin-top:154.05pt;height:20.1pt;width:12.8pt;mso-position-horizontal-relative:page;mso-position-vertical-relative:page;mso-wrap-style:none;z-index:251766784;mso-width-relative:page;mso-height-relative:page;" filled="f" stroked="f" coordsize="21600,21600">
            <v:path/>
            <v:fill on="f" focussize="0,0"/>
            <v:stroke on="f"/>
            <v:imagedata o:title=""/>
            <o:lock v:ext="edit"/>
            <v:textbox inset="0mm,0mm,0mm,0mm">
              <w:txbxContent>
                <w:p w14:paraId="1FDD9AEE">
                  <w:pPr>
                    <w:spacing w:line="330" w:lineRule="exact"/>
                  </w:pPr>
                  <w:r>
                    <w:rPr>
                      <w:rFonts w:ascii="Arial Narrow" w:hAnsi="Arial Narrow" w:eastAsia="Arial Narrow" w:cs="Arial Narrow"/>
                      <w:b/>
                      <w:bCs/>
                      <w:color w:val="231F20"/>
                      <w:sz w:val="28"/>
                      <w:szCs w:val="28"/>
                    </w:rPr>
                    <w:t>19</w:t>
                  </w:r>
                </w:p>
              </w:txbxContent>
            </v:textbox>
          </v:rect>
        </w:pict>
      </w:r>
      <w:r>
        <w:pict>
          <v:rect id="tb81" o:spid="_x0000_s1629" o:spt="1" style="position:absolute;left:0pt;margin-left:56.7pt;margin-top:154.2pt;height:17.55pt;width:68.4pt;mso-position-horizontal-relative:page;mso-position-vertical-relative:page;mso-wrap-style:none;z-index:251708416;mso-width-relative:page;mso-height-relative:page;" filled="f" stroked="f" coordsize="21600,21600">
            <v:path/>
            <v:fill on="f" focussize="0,0"/>
            <v:stroke on="f"/>
            <v:imagedata o:title=""/>
            <o:lock v:ext="edit"/>
            <v:textbox inset="0mm,0mm,0mm,0mm">
              <w:txbxContent>
                <w:p w14:paraId="305D0F0F">
                  <w:pPr>
                    <w:spacing w:line="283" w:lineRule="exact"/>
                  </w:pPr>
                  <w:r>
                    <w:rPr>
                      <w:rFonts w:ascii="Arial Narrow" w:hAnsi="Arial Narrow" w:eastAsia="Arial Narrow" w:cs="Arial Narrow"/>
                      <w:color w:val="231F20"/>
                      <w:sz w:val="24"/>
                      <w:szCs w:val="24"/>
                    </w:rPr>
                    <w:t>1.2 Product List</w:t>
                  </w:r>
                </w:p>
              </w:txbxContent>
            </v:textbox>
          </v:rect>
        </w:pict>
      </w:r>
      <w:r>
        <w:pict>
          <v:rect id="tb82" o:spid="_x0000_s1628" o:spt="1" style="position:absolute;left:0pt;margin-left:277.05pt;margin-top:154.2pt;height:17.55pt;width:5.5pt;mso-position-horizontal-relative:page;mso-position-vertical-relative:page;mso-wrap-style:none;z-index:251709440;mso-width-relative:page;mso-height-relative:page;" filled="f" stroked="f" coordsize="21600,21600">
            <v:path/>
            <v:fill on="f" focussize="0,0"/>
            <v:stroke on="f"/>
            <v:imagedata o:title=""/>
            <o:lock v:ext="edit"/>
            <v:textbox inset="0mm,0mm,0mm,0mm">
              <w:txbxContent>
                <w:p w14:paraId="07B64F5E">
                  <w:pPr>
                    <w:spacing w:line="283" w:lineRule="exact"/>
                  </w:pPr>
                  <w:r>
                    <w:rPr>
                      <w:rFonts w:ascii="Arial Narrow" w:hAnsi="Arial Narrow" w:eastAsia="Arial Narrow" w:cs="Arial Narrow"/>
                      <w:color w:val="231F20"/>
                      <w:sz w:val="24"/>
                      <w:szCs w:val="24"/>
                    </w:rPr>
                    <w:t>1</w:t>
                  </w:r>
                </w:p>
              </w:txbxContent>
            </v:textbox>
          </v:rect>
        </w:pict>
      </w:r>
      <w:r>
        <w:pict>
          <v:rect id="tb83" o:spid="_x0000_s1627" o:spt="1" style="position:absolute;left:0pt;margin-left:56.7pt;margin-top:177.85pt;height:17.55pt;width:101.25pt;mso-position-horizontal-relative:page;mso-position-vertical-relative:page;mso-wrap-style:none;z-index:251710464;mso-width-relative:page;mso-height-relative:page;" filled="f" stroked="f" coordsize="21600,21600">
            <v:path/>
            <v:fill on="f" focussize="0,0"/>
            <v:stroke on="f"/>
            <v:imagedata o:title=""/>
            <o:lock v:ext="edit"/>
            <v:textbox inset="0mm,0mm,0mm,0mm">
              <w:txbxContent>
                <w:p w14:paraId="0291F5CE">
                  <w:pPr>
                    <w:spacing w:line="283" w:lineRule="exact"/>
                  </w:pPr>
                  <w:r>
                    <w:rPr>
                      <w:rFonts w:ascii="Arial Narrow" w:hAnsi="Arial Narrow" w:eastAsia="Arial Narrow" w:cs="Arial Narrow"/>
                      <w:color w:val="231F20"/>
                      <w:sz w:val="24"/>
                      <w:szCs w:val="24"/>
                    </w:rPr>
                    <w:t>1.3 Main Specifications</w:t>
                  </w:r>
                </w:p>
              </w:txbxContent>
            </v:textbox>
          </v:rect>
        </w:pict>
      </w:r>
      <w:r>
        <w:pict>
          <v:rect id="tb84" o:spid="_x0000_s1626" o:spt="1" style="position:absolute;left:0pt;margin-left:277.05pt;margin-top:177.85pt;height:17.55pt;width:5.5pt;mso-position-horizontal-relative:page;mso-position-vertical-relative:page;mso-wrap-style:none;z-index:251711488;mso-width-relative:page;mso-height-relative:page;" filled="f" stroked="f" coordsize="21600,21600">
            <v:path/>
            <v:fill on="f" focussize="0,0"/>
            <v:stroke on="f"/>
            <v:imagedata o:title=""/>
            <o:lock v:ext="edit"/>
            <v:textbox inset="0mm,0mm,0mm,0mm">
              <w:txbxContent>
                <w:p w14:paraId="028EFBB1">
                  <w:pPr>
                    <w:spacing w:line="283" w:lineRule="exact"/>
                  </w:pPr>
                  <w:r>
                    <w:rPr>
                      <w:rFonts w:ascii="Arial Narrow" w:hAnsi="Arial Narrow" w:eastAsia="Arial Narrow" w:cs="Arial Narrow"/>
                      <w:color w:val="231F20"/>
                      <w:sz w:val="24"/>
                      <w:szCs w:val="24"/>
                    </w:rPr>
                    <w:t>2</w:t>
                  </w:r>
                </w:p>
              </w:txbxContent>
            </v:textbox>
          </v:rect>
        </w:pict>
      </w:r>
      <w:r>
        <w:pict>
          <v:rect id="tb139" o:spid="_x0000_s1625" o:spt="1" style="position:absolute;left:0pt;margin-left:311.8pt;margin-top:183.75pt;height:17.55pt;width:97.4pt;mso-position-horizontal-relative:page;mso-position-vertical-relative:page;mso-wrap-style:none;z-index:251767808;mso-width-relative:page;mso-height-relative:page;" filled="f" stroked="f" coordsize="21600,21600">
            <v:path/>
            <v:fill on="f" focussize="0,0"/>
            <v:stroke on="f"/>
            <v:imagedata o:title=""/>
            <o:lock v:ext="edit"/>
            <v:textbox inset="0mm,0mm,0mm,0mm">
              <w:txbxContent>
                <w:p w14:paraId="1EBDAB23">
                  <w:pPr>
                    <w:spacing w:line="283" w:lineRule="exact"/>
                  </w:pPr>
                  <w:r>
                    <w:rPr>
                      <w:rFonts w:ascii="Arial Narrow" w:hAnsi="Arial Narrow" w:eastAsia="Arial Narrow" w:cs="Arial Narrow"/>
                      <w:color w:val="231F20"/>
                      <w:sz w:val="24"/>
                      <w:szCs w:val="24"/>
                    </w:rPr>
                    <w:t>3.1 Work Environment</w:t>
                  </w:r>
                </w:p>
              </w:txbxContent>
            </v:textbox>
          </v:rect>
        </w:pict>
      </w:r>
      <w:r>
        <w:pict>
          <v:rect id="tb140" o:spid="_x0000_s1624" o:spt="1" style="position:absolute;left:0pt;margin-left:525.8pt;margin-top:183.75pt;height:17.55pt;width:10.95pt;mso-position-horizontal-relative:page;mso-position-vertical-relative:page;mso-wrap-style:none;z-index:251768832;mso-width-relative:page;mso-height-relative:page;" filled="f" stroked="f" coordsize="21600,21600">
            <v:path/>
            <v:fill on="f" focussize="0,0"/>
            <v:stroke on="f"/>
            <v:imagedata o:title=""/>
            <o:lock v:ext="edit"/>
            <v:textbox inset="0mm,0mm,0mm,0mm">
              <w:txbxContent>
                <w:p w14:paraId="5C6CB6EA">
                  <w:pPr>
                    <w:spacing w:line="283" w:lineRule="exact"/>
                  </w:pPr>
                  <w:r>
                    <w:rPr>
                      <w:rFonts w:ascii="Arial Narrow" w:hAnsi="Arial Narrow" w:eastAsia="Arial Narrow" w:cs="Arial Narrow"/>
                      <w:color w:val="231F20"/>
                      <w:sz w:val="24"/>
                      <w:szCs w:val="24"/>
                    </w:rPr>
                    <w:t>19</w:t>
                  </w:r>
                </w:p>
              </w:txbxContent>
            </v:textbox>
          </v:rect>
        </w:pict>
      </w:r>
      <w:r>
        <w:pict>
          <v:rect id="tb85" o:spid="_x0000_s1623" o:spt="1" style="position:absolute;left:0pt;margin-left:56.7pt;margin-top:201.55pt;height:17.55pt;width:93pt;mso-position-horizontal-relative:page;mso-position-vertical-relative:page;mso-wrap-style:none;z-index:251712512;mso-width-relative:page;mso-height-relative:page;" filled="f" stroked="f" coordsize="21600,21600">
            <v:path/>
            <v:fill on="f" focussize="0,0"/>
            <v:stroke on="f"/>
            <v:imagedata o:title=""/>
            <o:lock v:ext="edit"/>
            <v:textbox inset="0mm,0mm,0mm,0mm">
              <w:txbxContent>
                <w:p w14:paraId="3A824B08">
                  <w:pPr>
                    <w:spacing w:line="283" w:lineRule="exact"/>
                  </w:pPr>
                  <w:r>
                    <w:rPr>
                      <w:rFonts w:ascii="Arial Narrow" w:hAnsi="Arial Narrow" w:eastAsia="Arial Narrow" w:cs="Arial Narrow"/>
                      <w:color w:val="231F20"/>
                      <w:sz w:val="24"/>
                      <w:szCs w:val="24"/>
                    </w:rPr>
                    <w:t>1.4 Power and STOP</w:t>
                  </w:r>
                </w:p>
              </w:txbxContent>
            </v:textbox>
          </v:rect>
        </w:pict>
      </w:r>
      <w:r>
        <w:pict>
          <v:rect id="tb86" o:spid="_x0000_s1622" o:spt="1" style="position:absolute;left:0pt;margin-left:277.05pt;margin-top:201.55pt;height:17.55pt;width:5.5pt;mso-position-horizontal-relative:page;mso-position-vertical-relative:page;mso-wrap-style:none;z-index:251713536;mso-width-relative:page;mso-height-relative:page;" filled="f" stroked="f" coordsize="21600,21600">
            <v:path/>
            <v:fill on="f" focussize="0,0"/>
            <v:stroke on="f"/>
            <v:imagedata o:title=""/>
            <o:lock v:ext="edit"/>
            <v:textbox inset="0mm,0mm,0mm,0mm">
              <w:txbxContent>
                <w:p w14:paraId="1D10A08B">
                  <w:pPr>
                    <w:spacing w:line="283" w:lineRule="exact"/>
                  </w:pPr>
                  <w:r>
                    <w:rPr>
                      <w:rFonts w:ascii="Arial Narrow" w:hAnsi="Arial Narrow" w:eastAsia="Arial Narrow" w:cs="Arial Narrow"/>
                      <w:color w:val="231F20"/>
                      <w:sz w:val="24"/>
                      <w:szCs w:val="24"/>
                    </w:rPr>
                    <w:t>4</w:t>
                  </w:r>
                </w:p>
              </w:txbxContent>
            </v:textbox>
          </v:rect>
        </w:pict>
      </w:r>
      <w:r>
        <w:pict>
          <v:rect id="tb141" o:spid="_x0000_s1621" o:spt="1" style="position:absolute;left:0pt;margin-left:311.8pt;margin-top:207.45pt;height:17.55pt;width:95.75pt;mso-position-horizontal-relative:page;mso-position-vertical-relative:page;mso-wrap-style:none;z-index:251769856;mso-width-relative:page;mso-height-relative:page;" filled="f" stroked="f" coordsize="21600,21600">
            <v:path/>
            <v:fill on="f" focussize="0,0"/>
            <v:stroke on="f"/>
            <v:imagedata o:title=""/>
            <o:lock v:ext="edit"/>
            <v:textbox inset="0mm,0mm,0mm,0mm">
              <w:txbxContent>
                <w:p w14:paraId="692786A9">
                  <w:pPr>
                    <w:spacing w:line="283" w:lineRule="exact"/>
                  </w:pPr>
                  <w:r>
                    <w:rPr>
                      <w:rFonts w:ascii="Arial Narrow" w:hAnsi="Arial Narrow" w:eastAsia="Arial Narrow" w:cs="Arial Narrow"/>
                      <w:color w:val="231F20"/>
                      <w:sz w:val="24"/>
                      <w:szCs w:val="24"/>
                    </w:rPr>
                    <w:t>3.2 Other Precautions</w:t>
                  </w:r>
                </w:p>
              </w:txbxContent>
            </v:textbox>
          </v:rect>
        </w:pict>
      </w:r>
      <w:r>
        <w:pict>
          <v:rect id="tb142" o:spid="_x0000_s1620" o:spt="1" style="position:absolute;left:0pt;margin-left:525.8pt;margin-top:207.45pt;height:17.55pt;width:10.95pt;mso-position-horizontal-relative:page;mso-position-vertical-relative:page;mso-wrap-style:none;z-index:251770880;mso-width-relative:page;mso-height-relative:page;" filled="f" stroked="f" coordsize="21600,21600">
            <v:path/>
            <v:fill on="f" focussize="0,0"/>
            <v:stroke on="f"/>
            <v:imagedata o:title=""/>
            <o:lock v:ext="edit"/>
            <v:textbox inset="0mm,0mm,0mm,0mm">
              <w:txbxContent>
                <w:p w14:paraId="5E24B59A">
                  <w:pPr>
                    <w:spacing w:line="283" w:lineRule="exact"/>
                  </w:pPr>
                  <w:r>
                    <w:rPr>
                      <w:rFonts w:ascii="Arial Narrow" w:hAnsi="Arial Narrow" w:eastAsia="Arial Narrow" w:cs="Arial Narrow"/>
                      <w:color w:val="231F20"/>
                      <w:sz w:val="24"/>
                      <w:szCs w:val="24"/>
                    </w:rPr>
                    <w:t>19</w:t>
                  </w:r>
                </w:p>
              </w:txbxContent>
            </v:textbox>
          </v:rect>
        </w:pict>
      </w:r>
      <w:r>
        <w:pict>
          <v:rect id="tb87" o:spid="_x0000_s1619" o:spt="1" style="position:absolute;left:0pt;margin-left:56.7pt;margin-top:225.2pt;height:17.55pt;width:103.95pt;mso-position-horizontal-relative:page;mso-position-vertical-relative:page;mso-wrap-style:none;z-index:251714560;mso-width-relative:page;mso-height-relative:page;" filled="f" stroked="f" coordsize="21600,21600">
            <v:path/>
            <v:fill on="f" focussize="0,0"/>
            <v:stroke on="f"/>
            <v:imagedata o:title=""/>
            <o:lock v:ext="edit"/>
            <v:textbox inset="0mm,0mm,0mm,0mm">
              <w:txbxContent>
                <w:p w14:paraId="5C1863D8">
                  <w:pPr>
                    <w:spacing w:line="283" w:lineRule="exact"/>
                  </w:pPr>
                  <w:r>
                    <w:rPr>
                      <w:rFonts w:ascii="Arial Narrow" w:hAnsi="Arial Narrow" w:eastAsia="Arial Narrow" w:cs="Arial Narrow"/>
                      <w:color w:val="231F20"/>
                      <w:sz w:val="24"/>
                      <w:szCs w:val="24"/>
                    </w:rPr>
                    <w:t>1.5 Intelligent Controller</w:t>
                  </w:r>
                </w:p>
              </w:txbxContent>
            </v:textbox>
          </v:rect>
        </w:pict>
      </w:r>
      <w:r>
        <w:pict>
          <v:rect id="tb88" o:spid="_x0000_s1618" o:spt="1" style="position:absolute;left:0pt;margin-left:277.05pt;margin-top:225.2pt;height:17.55pt;width:5.5pt;mso-position-horizontal-relative:page;mso-position-vertical-relative:page;mso-wrap-style:none;z-index:251715584;mso-width-relative:page;mso-height-relative:page;" filled="f" stroked="f" coordsize="21600,21600">
            <v:path/>
            <v:fill on="f" focussize="0,0"/>
            <v:stroke on="f"/>
            <v:imagedata o:title=""/>
            <o:lock v:ext="edit"/>
            <v:textbox inset="0mm,0mm,0mm,0mm">
              <w:txbxContent>
                <w:p w14:paraId="61AA91FC">
                  <w:pPr>
                    <w:spacing w:line="283" w:lineRule="exact"/>
                  </w:pPr>
                  <w:r>
                    <w:rPr>
                      <w:rFonts w:ascii="Arial Narrow" w:hAnsi="Arial Narrow" w:eastAsia="Arial Narrow" w:cs="Arial Narrow"/>
                      <w:color w:val="231F20"/>
                      <w:sz w:val="24"/>
                      <w:szCs w:val="24"/>
                    </w:rPr>
                    <w:t>5</w:t>
                  </w:r>
                </w:p>
              </w:txbxContent>
            </v:textbox>
          </v:rect>
        </w:pict>
      </w:r>
      <w:r>
        <w:pict>
          <v:rect id="tb143" o:spid="_x0000_s1617" o:spt="1" style="position:absolute;left:0pt;margin-left:311.8pt;margin-top:236.4pt;height:20.1pt;width:40.2pt;mso-position-horizontal-relative:page;mso-position-vertical-relative:page;mso-wrap-style:none;z-index:251771904;mso-width-relative:page;mso-height-relative:page;" filled="f" stroked="f" coordsize="21600,21600">
            <v:path/>
            <v:fill on="f" focussize="0,0"/>
            <v:stroke on="f"/>
            <v:imagedata o:title=""/>
            <o:lock v:ext="edit"/>
            <v:textbox inset="0mm,0mm,0mm,0mm">
              <w:txbxContent>
                <w:p w14:paraId="4E4C2107">
                  <w:pPr>
                    <w:spacing w:line="330" w:lineRule="exact"/>
                  </w:pPr>
                  <w:r>
                    <w:rPr>
                      <w:rFonts w:ascii="Arial Narrow" w:hAnsi="Arial Narrow" w:eastAsia="Arial Narrow" w:cs="Arial Narrow"/>
                      <w:b/>
                      <w:bCs/>
                      <w:color w:val="231F20"/>
                      <w:sz w:val="28"/>
                      <w:szCs w:val="28"/>
                    </w:rPr>
                    <w:t>4 FAQs</w:t>
                  </w:r>
                </w:p>
              </w:txbxContent>
            </v:textbox>
          </v:rect>
        </w:pict>
      </w:r>
      <w:r>
        <w:pict>
          <v:rect id="tb144" o:spid="_x0000_s1616" o:spt="1" style="position:absolute;left:0pt;margin-left:523.4pt;margin-top:236.4pt;height:20.1pt;width:12.8pt;mso-position-horizontal-relative:page;mso-position-vertical-relative:page;mso-wrap-style:none;z-index:251772928;mso-width-relative:page;mso-height-relative:page;" filled="f" stroked="f" coordsize="21600,21600">
            <v:path/>
            <v:fill on="f" focussize="0,0"/>
            <v:stroke on="f"/>
            <v:imagedata o:title=""/>
            <o:lock v:ext="edit"/>
            <v:textbox inset="0mm,0mm,0mm,0mm">
              <w:txbxContent>
                <w:p w14:paraId="4DEA6734">
                  <w:pPr>
                    <w:spacing w:line="330" w:lineRule="exact"/>
                  </w:pPr>
                  <w:r>
                    <w:rPr>
                      <w:rFonts w:ascii="Arial Narrow" w:hAnsi="Arial Narrow" w:eastAsia="Arial Narrow" w:cs="Arial Narrow"/>
                      <w:b/>
                      <w:bCs/>
                      <w:color w:val="231F20"/>
                      <w:sz w:val="28"/>
                      <w:szCs w:val="28"/>
                    </w:rPr>
                    <w:t>20</w:t>
                  </w:r>
                </w:p>
              </w:txbxContent>
            </v:textbox>
          </v:rect>
        </w:pict>
      </w:r>
      <w:r>
        <w:pict>
          <v:rect id="tb89" o:spid="_x0000_s1615" o:spt="1" style="position:absolute;left:0pt;margin-left:56.7pt;margin-top:248.85pt;height:17.55pt;width:81pt;mso-position-horizontal-relative:page;mso-position-vertical-relative:page;mso-wrap-style:none;z-index:251716608;mso-width-relative:page;mso-height-relative:page;" filled="f" stroked="f" coordsize="21600,21600">
            <v:path/>
            <v:fill on="f" focussize="0,0"/>
            <v:stroke on="f"/>
            <v:imagedata o:title=""/>
            <o:lock v:ext="edit"/>
            <v:textbox inset="0mm,0mm,0mm,0mm">
              <w:txbxContent>
                <w:p w14:paraId="14FC9748">
                  <w:pPr>
                    <w:spacing w:line="283" w:lineRule="exact"/>
                  </w:pPr>
                  <w:r>
                    <w:rPr>
                      <w:rFonts w:ascii="Arial Narrow" w:hAnsi="Arial Narrow" w:eastAsia="Arial Narrow" w:cs="Arial Narrow"/>
                      <w:color w:val="231F20"/>
                      <w:sz w:val="24"/>
                      <w:szCs w:val="24"/>
                    </w:rPr>
                    <w:t>1.6 Mode and Gait</w:t>
                  </w:r>
                </w:p>
              </w:txbxContent>
            </v:textbox>
          </v:rect>
        </w:pict>
      </w:r>
      <w:r>
        <w:pict>
          <v:rect id="tb90" o:spid="_x0000_s1614" o:spt="1" style="position:absolute;left:0pt;margin-left:277.05pt;margin-top:248.85pt;height:17.55pt;width:5.5pt;mso-position-horizontal-relative:page;mso-position-vertical-relative:page;mso-wrap-style:none;z-index:251717632;mso-width-relative:page;mso-height-relative:page;" filled="f" stroked="f" coordsize="21600,21600">
            <v:path/>
            <v:fill on="f" focussize="0,0"/>
            <v:stroke on="f"/>
            <v:imagedata o:title=""/>
            <o:lock v:ext="edit"/>
            <v:textbox inset="0mm,0mm,0mm,0mm">
              <w:txbxContent>
                <w:p w14:paraId="10FFEE62">
                  <w:pPr>
                    <w:spacing w:line="283" w:lineRule="exact"/>
                  </w:pPr>
                  <w:r>
                    <w:rPr>
                      <w:rFonts w:ascii="Arial Narrow" w:hAnsi="Arial Narrow" w:eastAsia="Arial Narrow" w:cs="Arial Narrow"/>
                      <w:color w:val="231F20"/>
                      <w:sz w:val="24"/>
                      <w:szCs w:val="24"/>
                    </w:rPr>
                    <w:t>6</w:t>
                  </w:r>
                </w:p>
              </w:txbxContent>
            </v:textbox>
          </v:rect>
        </w:pict>
      </w:r>
      <w:r>
        <w:pict>
          <v:rect id="tb145" o:spid="_x0000_s1613" o:spt="1" style="position:absolute;left:0pt;margin-left:311.8pt;margin-top:271.4pt;height:20.1pt;width:132.7pt;mso-position-horizontal-relative:page;mso-position-vertical-relative:page;mso-wrap-style:none;z-index:251774976;mso-width-relative:page;mso-height-relative:page;" filled="f" stroked="f" coordsize="21600,21600">
            <v:path/>
            <v:fill on="f" focussize="0,0"/>
            <v:stroke on="f"/>
            <v:imagedata o:title=""/>
            <o:lock v:ext="edit"/>
            <v:textbox inset="0mm,0mm,0mm,0mm">
              <w:txbxContent>
                <w:p w14:paraId="65FA3C4B">
                  <w:pPr>
                    <w:spacing w:line="330" w:lineRule="exact"/>
                  </w:pPr>
                  <w:r>
                    <w:rPr>
                      <w:rFonts w:ascii="Arial Narrow" w:hAnsi="Arial Narrow" w:eastAsia="Arial Narrow" w:cs="Arial Narrow"/>
                      <w:b/>
                      <w:bCs/>
                      <w:color w:val="231F20"/>
                      <w:sz w:val="28"/>
                      <w:szCs w:val="28"/>
                    </w:rPr>
                    <w:t>5 Transport and Storage</w:t>
                  </w:r>
                </w:p>
              </w:txbxContent>
            </v:textbox>
          </v:rect>
        </w:pict>
      </w:r>
      <w:r>
        <w:pict>
          <v:rect id="tb146" o:spid="_x0000_s1612" o:spt="1" style="position:absolute;left:0pt;margin-left:523.4pt;margin-top:271.4pt;height:20.1pt;width:12.8pt;mso-position-horizontal-relative:page;mso-position-vertical-relative:page;mso-wrap-style:none;z-index:251776000;mso-width-relative:page;mso-height-relative:page;" filled="f" stroked="f" coordsize="21600,21600">
            <v:path/>
            <v:fill on="f" focussize="0,0"/>
            <v:stroke on="f"/>
            <v:imagedata o:title=""/>
            <o:lock v:ext="edit"/>
            <v:textbox inset="0mm,0mm,0mm,0mm">
              <w:txbxContent>
                <w:p w14:paraId="1C49FA49">
                  <w:pPr>
                    <w:spacing w:line="330" w:lineRule="exact"/>
                  </w:pPr>
                  <w:r>
                    <w:rPr>
                      <w:rFonts w:ascii="Arial Narrow" w:hAnsi="Arial Narrow" w:eastAsia="Arial Narrow" w:cs="Arial Narrow"/>
                      <w:b/>
                      <w:bCs/>
                      <w:color w:val="231F20"/>
                      <w:sz w:val="28"/>
                      <w:szCs w:val="28"/>
                    </w:rPr>
                    <w:t>21</w:t>
                  </w:r>
                </w:p>
              </w:txbxContent>
            </v:textbox>
          </v:rect>
        </w:pict>
      </w:r>
      <w:r>
        <w:pict>
          <v:rect id="tb91" o:spid="_x0000_s1611" o:spt="1" style="position:absolute;left:0pt;margin-left:56.7pt;margin-top:277.85pt;height:20.1pt;width:63.8pt;mso-position-horizontal-relative:page;mso-position-vertical-relative:page;mso-wrap-style:none;z-index:251718656;mso-width-relative:page;mso-height-relative:page;" filled="f" stroked="f" coordsize="21600,21600">
            <v:path/>
            <v:fill on="f" focussize="0,0"/>
            <v:stroke on="f"/>
            <v:imagedata o:title=""/>
            <o:lock v:ext="edit"/>
            <v:textbox inset="0mm,0mm,0mm,0mm">
              <w:txbxContent>
                <w:p w14:paraId="4F0FC465">
                  <w:pPr>
                    <w:spacing w:line="330" w:lineRule="exact"/>
                  </w:pPr>
                  <w:r>
                    <w:rPr>
                      <w:rFonts w:ascii="Arial Narrow" w:hAnsi="Arial Narrow" w:eastAsia="Arial Narrow" w:cs="Arial Narrow"/>
                      <w:b/>
                      <w:bCs/>
                      <w:color w:val="231F20"/>
                      <w:sz w:val="28"/>
                      <w:szCs w:val="28"/>
                    </w:rPr>
                    <w:t>2 Operation</w:t>
                  </w:r>
                </w:p>
              </w:txbxContent>
            </v:textbox>
          </v:rect>
        </w:pict>
      </w:r>
      <w:r>
        <w:pict>
          <v:rect id="tb92" o:spid="_x0000_s1610" o:spt="1" style="position:absolute;left:0pt;margin-left:275.85pt;margin-top:277.85pt;height:20.1pt;width:6.4pt;mso-position-horizontal-relative:page;mso-position-vertical-relative:page;mso-wrap-style:none;z-index:251719680;mso-width-relative:page;mso-height-relative:page;" filled="f" stroked="f" coordsize="21600,21600">
            <v:path/>
            <v:fill on="f" focussize="0,0"/>
            <v:stroke on="f"/>
            <v:imagedata o:title=""/>
            <o:lock v:ext="edit"/>
            <v:textbox inset="0mm,0mm,0mm,0mm">
              <w:txbxContent>
                <w:p w14:paraId="0E3EA94A">
                  <w:pPr>
                    <w:spacing w:line="330" w:lineRule="exact"/>
                  </w:pPr>
                  <w:r>
                    <w:rPr>
                      <w:rFonts w:ascii="Arial Narrow" w:hAnsi="Arial Narrow" w:eastAsia="Arial Narrow" w:cs="Arial Narrow"/>
                      <w:b/>
                      <w:bCs/>
                      <w:color w:val="231F20"/>
                      <w:sz w:val="28"/>
                      <w:szCs w:val="28"/>
                    </w:rPr>
                    <w:t>9</w:t>
                  </w:r>
                </w:p>
              </w:txbxContent>
            </v:textbox>
          </v:rect>
        </w:pict>
      </w:r>
      <w:r>
        <w:pict>
          <v:rect id="tb147" o:spid="_x0000_s1609" o:spt="1" style="position:absolute;left:0pt;margin-left:311.8pt;margin-top:301.1pt;height:17.55pt;width:79.9pt;mso-position-horizontal-relative:page;mso-position-vertical-relative:page;mso-wrap-style:none;z-index:251777024;mso-width-relative:page;mso-height-relative:page;" filled="f" stroked="f" coordsize="21600,21600">
            <v:path/>
            <v:fill on="f" focussize="0,0"/>
            <v:stroke on="f"/>
            <v:imagedata o:title=""/>
            <o:lock v:ext="edit"/>
            <v:textbox inset="0mm,0mm,0mm,0mm">
              <w:txbxContent>
                <w:p w14:paraId="04876487">
                  <w:pPr>
                    <w:spacing w:line="283" w:lineRule="exact"/>
                  </w:pPr>
                  <w:r>
                    <w:rPr>
                      <w:rFonts w:ascii="Arial Narrow" w:hAnsi="Arial Narrow" w:eastAsia="Arial Narrow" w:cs="Arial Narrow"/>
                      <w:color w:val="231F20"/>
                      <w:sz w:val="24"/>
                      <w:szCs w:val="24"/>
                    </w:rPr>
                    <w:t>5.1 Transportation</w:t>
                  </w:r>
                </w:p>
              </w:txbxContent>
            </v:textbox>
          </v:rect>
        </w:pict>
      </w:r>
      <w:r>
        <w:pict>
          <v:rect id="tb148" o:spid="_x0000_s1608" o:spt="1" style="position:absolute;left:0pt;margin-left:525.8pt;margin-top:301.1pt;height:17.55pt;width:10.95pt;mso-position-horizontal-relative:page;mso-position-vertical-relative:page;mso-wrap-style:none;z-index:251778048;mso-width-relative:page;mso-height-relative:page;" filled="f" stroked="f" coordsize="21600,21600">
            <v:path/>
            <v:fill on="f" focussize="0,0"/>
            <v:stroke on="f"/>
            <v:imagedata o:title=""/>
            <o:lock v:ext="edit"/>
            <v:textbox inset="0mm,0mm,0mm,0mm">
              <w:txbxContent>
                <w:p w14:paraId="78C63766">
                  <w:pPr>
                    <w:spacing w:line="283" w:lineRule="exact"/>
                  </w:pPr>
                  <w:r>
                    <w:rPr>
                      <w:rFonts w:ascii="Arial Narrow" w:hAnsi="Arial Narrow" w:eastAsia="Arial Narrow" w:cs="Arial Narrow"/>
                      <w:color w:val="231F20"/>
                      <w:sz w:val="24"/>
                      <w:szCs w:val="24"/>
                    </w:rPr>
                    <w:t>21</w:t>
                  </w:r>
                </w:p>
              </w:txbxContent>
            </v:textbox>
          </v:rect>
        </w:pict>
      </w:r>
      <w:r>
        <w:pict>
          <v:rect id="tb93" o:spid="_x0000_s1607" o:spt="1" style="position:absolute;left:0pt;margin-left:56.7pt;margin-top:307.55pt;height:17.55pt;width:67.3pt;mso-position-horizontal-relative:page;mso-position-vertical-relative:page;mso-wrap-style:none;z-index:251720704;mso-width-relative:page;mso-height-relative:page;" filled="f" stroked="f" coordsize="21600,21600">
            <v:path/>
            <v:fill on="f" focussize="0,0"/>
            <v:stroke on="f"/>
            <v:imagedata o:title=""/>
            <o:lock v:ext="edit"/>
            <v:textbox inset="0mm,0mm,0mm,0mm">
              <w:txbxContent>
                <w:p w14:paraId="5983B454">
                  <w:pPr>
                    <w:spacing w:line="283" w:lineRule="exact"/>
                  </w:pPr>
                  <w:r>
                    <w:rPr>
                      <w:rFonts w:ascii="Arial Narrow" w:hAnsi="Arial Narrow" w:eastAsia="Arial Narrow" w:cs="Arial Narrow"/>
                      <w:color w:val="231F20"/>
                      <w:sz w:val="24"/>
                      <w:szCs w:val="24"/>
                    </w:rPr>
                    <w:t>2.1 Preparation</w:t>
                  </w:r>
                </w:p>
              </w:txbxContent>
            </v:textbox>
          </v:rect>
        </w:pict>
      </w:r>
      <w:r>
        <w:pict>
          <v:rect id="tb94" o:spid="_x0000_s1606" o:spt="1" style="position:absolute;left:0pt;margin-left:277.05pt;margin-top:307.55pt;height:17.55pt;width:5.5pt;mso-position-horizontal-relative:page;mso-position-vertical-relative:page;mso-wrap-style:none;z-index:251721728;mso-width-relative:page;mso-height-relative:page;" filled="f" stroked="f" coordsize="21600,21600">
            <v:path/>
            <v:fill on="f" focussize="0,0"/>
            <v:stroke on="f"/>
            <v:imagedata o:title=""/>
            <o:lock v:ext="edit"/>
            <v:textbox inset="0mm,0mm,0mm,0mm">
              <w:txbxContent>
                <w:p w14:paraId="0A24DA28">
                  <w:pPr>
                    <w:spacing w:line="283" w:lineRule="exact"/>
                  </w:pPr>
                  <w:r>
                    <w:rPr>
                      <w:rFonts w:ascii="Arial Narrow" w:hAnsi="Arial Narrow" w:eastAsia="Arial Narrow" w:cs="Arial Narrow"/>
                      <w:color w:val="231F20"/>
                      <w:sz w:val="24"/>
                      <w:szCs w:val="24"/>
                    </w:rPr>
                    <w:t>9</w:t>
                  </w:r>
                </w:p>
              </w:txbxContent>
            </v:textbox>
          </v:rect>
        </w:pict>
      </w:r>
      <w:r>
        <w:pict>
          <v:rect id="tb149" o:spid="_x0000_s1605" o:spt="1" style="position:absolute;left:0pt;margin-left:311.8pt;margin-top:324.8pt;height:17.55pt;width:50.9pt;mso-position-horizontal-relative:page;mso-position-vertical-relative:page;mso-wrap-style:none;z-index:251779072;mso-width-relative:page;mso-height-relative:page;" filled="f" stroked="f" coordsize="21600,21600">
            <v:path/>
            <v:fill on="f" focussize="0,0"/>
            <v:stroke on="f"/>
            <v:imagedata o:title=""/>
            <o:lock v:ext="edit"/>
            <v:textbox inset="0mm,0mm,0mm,0mm">
              <w:txbxContent>
                <w:p w14:paraId="0A1F0727">
                  <w:pPr>
                    <w:spacing w:line="283" w:lineRule="exact"/>
                  </w:pPr>
                  <w:r>
                    <w:rPr>
                      <w:rFonts w:ascii="Arial Narrow" w:hAnsi="Arial Narrow" w:eastAsia="Arial Narrow" w:cs="Arial Narrow"/>
                      <w:color w:val="231F20"/>
                      <w:sz w:val="24"/>
                      <w:szCs w:val="24"/>
                    </w:rPr>
                    <w:t>5.2 Storage</w:t>
                  </w:r>
                </w:p>
              </w:txbxContent>
            </v:textbox>
          </v:rect>
        </w:pict>
      </w:r>
      <w:r>
        <w:pict>
          <v:rect id="tb150" o:spid="_x0000_s1604" o:spt="1" style="position:absolute;left:0pt;margin-left:525.8pt;margin-top:324.8pt;height:17.55pt;width:10.95pt;mso-position-horizontal-relative:page;mso-position-vertical-relative:page;mso-wrap-style:none;z-index:251780096;mso-width-relative:page;mso-height-relative:page;" filled="f" stroked="f" coordsize="21600,21600">
            <v:path/>
            <v:fill on="f" focussize="0,0"/>
            <v:stroke on="f"/>
            <v:imagedata o:title=""/>
            <o:lock v:ext="edit"/>
            <v:textbox inset="0mm,0mm,0mm,0mm">
              <w:txbxContent>
                <w:p w14:paraId="42FD8148">
                  <w:pPr>
                    <w:spacing w:line="283" w:lineRule="exact"/>
                  </w:pPr>
                  <w:r>
                    <w:rPr>
                      <w:rFonts w:ascii="Arial Narrow" w:hAnsi="Arial Narrow" w:eastAsia="Arial Narrow" w:cs="Arial Narrow"/>
                      <w:color w:val="231F20"/>
                      <w:sz w:val="24"/>
                      <w:szCs w:val="24"/>
                    </w:rPr>
                    <w:t>21</w:t>
                  </w:r>
                </w:p>
              </w:txbxContent>
            </v:textbox>
          </v:rect>
        </w:pict>
      </w:r>
      <w:r>
        <w:pict>
          <v:rect id="tb95" o:spid="_x0000_s1603" o:spt="1" style="position:absolute;left:0pt;margin-left:76.55pt;margin-top:328.4pt;height:17.55pt;width:79.9pt;mso-position-horizontal-relative:page;mso-position-vertical-relative:page;mso-wrap-style:none;z-index:251722752;mso-width-relative:page;mso-height-relative:page;" filled="f" stroked="f" coordsize="21600,21600">
            <v:path/>
            <v:fill on="f" focussize="0,0"/>
            <v:stroke on="f"/>
            <v:imagedata o:title=""/>
            <o:lock v:ext="edit"/>
            <v:textbox inset="0mm,0mm,0mm,0mm">
              <w:txbxContent>
                <w:p w14:paraId="733A3FB7">
                  <w:pPr>
                    <w:spacing w:line="283" w:lineRule="exact"/>
                  </w:pPr>
                  <w:r>
                    <w:rPr>
                      <w:rFonts w:ascii="Arial Narrow" w:hAnsi="Arial Narrow" w:eastAsia="Arial Narrow" w:cs="Arial Narrow"/>
                      <w:color w:val="231F20"/>
                      <w:sz w:val="24"/>
                      <w:szCs w:val="24"/>
                    </w:rPr>
                    <w:t>2.1.1 Environment</w:t>
                  </w:r>
                </w:p>
              </w:txbxContent>
            </v:textbox>
          </v:rect>
        </w:pict>
      </w:r>
      <w:r>
        <w:pict>
          <v:rect id="tb96" o:spid="_x0000_s1602" o:spt="1" style="position:absolute;left:0pt;margin-left:277.3pt;margin-top:328.4pt;height:17.55pt;width:5.5pt;mso-position-horizontal-relative:page;mso-position-vertical-relative:page;mso-wrap-style:none;z-index:251723776;mso-width-relative:page;mso-height-relative:page;" filled="f" stroked="f" coordsize="21600,21600">
            <v:path/>
            <v:fill on="f" focussize="0,0"/>
            <v:stroke on="f"/>
            <v:imagedata o:title=""/>
            <o:lock v:ext="edit"/>
            <v:textbox inset="0mm,0mm,0mm,0mm">
              <w:txbxContent>
                <w:p w14:paraId="6FD843E1">
                  <w:pPr>
                    <w:spacing w:line="283" w:lineRule="exact"/>
                  </w:pPr>
                  <w:r>
                    <w:rPr>
                      <w:rFonts w:ascii="Arial Narrow" w:hAnsi="Arial Narrow" w:eastAsia="Arial Narrow" w:cs="Arial Narrow"/>
                      <w:color w:val="231F20"/>
                      <w:sz w:val="24"/>
                      <w:szCs w:val="24"/>
                    </w:rPr>
                    <w:t>9</w:t>
                  </w:r>
                </w:p>
              </w:txbxContent>
            </v:textbox>
          </v:rect>
        </w:pict>
      </w:r>
      <w:r>
        <w:pict>
          <v:rect id="tb97" o:spid="_x0000_s1601" o:spt="1" style="position:absolute;left:0pt;margin-left:76.55pt;margin-top:346.4pt;height:17.55pt;width:65.6pt;mso-position-horizontal-relative:page;mso-position-vertical-relative:page;mso-wrap-style:none;z-index:251724800;mso-width-relative:page;mso-height-relative:page;" filled="f" stroked="f" coordsize="21600,21600">
            <v:path/>
            <v:fill on="f" focussize="0,0"/>
            <v:stroke on="f"/>
            <v:imagedata o:title=""/>
            <o:lock v:ext="edit"/>
            <v:textbox inset="0mm,0mm,0mm,0mm">
              <w:txbxContent>
                <w:p w14:paraId="5D445703">
                  <w:pPr>
                    <w:spacing w:line="283" w:lineRule="exact"/>
                  </w:pPr>
                  <w:r>
                    <w:rPr>
                      <w:rFonts w:ascii="Arial Narrow" w:hAnsi="Arial Narrow" w:eastAsia="Arial Narrow" w:cs="Arial Narrow"/>
                      <w:color w:val="231F20"/>
                      <w:sz w:val="24"/>
                      <w:szCs w:val="24"/>
                    </w:rPr>
                    <w:t>2.1.2 Checking</w:t>
                  </w:r>
                </w:p>
              </w:txbxContent>
            </v:textbox>
          </v:rect>
        </w:pict>
      </w:r>
      <w:r>
        <w:pict>
          <v:rect id="tb98" o:spid="_x0000_s1600" o:spt="1" style="position:absolute;left:0pt;margin-left:277.3pt;margin-top:346.4pt;height:17.55pt;width:5.5pt;mso-position-horizontal-relative:page;mso-position-vertical-relative:page;mso-wrap-style:none;z-index:251725824;mso-width-relative:page;mso-height-relative:page;" filled="f" stroked="f" coordsize="21600,21600">
            <v:path/>
            <v:fill on="f" focussize="0,0"/>
            <v:stroke on="f"/>
            <v:imagedata o:title=""/>
            <o:lock v:ext="edit"/>
            <v:textbox inset="0mm,0mm,0mm,0mm">
              <w:txbxContent>
                <w:p w14:paraId="022D303F">
                  <w:pPr>
                    <w:spacing w:line="283" w:lineRule="exact"/>
                  </w:pPr>
                  <w:r>
                    <w:rPr>
                      <w:rFonts w:ascii="Arial Narrow" w:hAnsi="Arial Narrow" w:eastAsia="Arial Narrow" w:cs="Arial Narrow"/>
                      <w:color w:val="231F20"/>
                      <w:sz w:val="24"/>
                      <w:szCs w:val="24"/>
                    </w:rPr>
                    <w:t>9</w:t>
                  </w:r>
                </w:p>
              </w:txbxContent>
            </v:textbox>
          </v:rect>
        </w:pict>
      </w:r>
      <w:r>
        <w:pict>
          <v:rect id="tb151" o:spid="_x0000_s1599" o:spt="1" style="position:absolute;left:0pt;margin-left:311.8pt;margin-top:348.45pt;height:17.55pt;width:53.6pt;mso-position-horizontal-relative:page;mso-position-vertical-relative:page;mso-wrap-style:none;z-index:251781120;mso-width-relative:page;mso-height-relative:page;" filled="f" stroked="f" coordsize="21600,21600">
            <v:path/>
            <v:fill on="f" focussize="0,0"/>
            <v:stroke on="f"/>
            <v:imagedata o:title=""/>
            <o:lock v:ext="edit"/>
            <v:textbox inset="0mm,0mm,0mm,0mm">
              <w:txbxContent>
                <w:p w14:paraId="1D432725">
                  <w:pPr>
                    <w:spacing w:line="283" w:lineRule="exact"/>
                  </w:pPr>
                  <w:r>
                    <w:rPr>
                      <w:rFonts w:ascii="Arial Narrow" w:hAnsi="Arial Narrow" w:eastAsia="Arial Narrow" w:cs="Arial Narrow"/>
                      <w:color w:val="231F20"/>
                      <w:sz w:val="24"/>
                      <w:szCs w:val="24"/>
                    </w:rPr>
                    <w:t>5.3 Carrying</w:t>
                  </w:r>
                </w:p>
              </w:txbxContent>
            </v:textbox>
          </v:rect>
        </w:pict>
      </w:r>
      <w:r>
        <w:pict>
          <v:rect id="tb152" o:spid="_x0000_s1598" o:spt="1" style="position:absolute;left:0pt;margin-left:525.8pt;margin-top:348.45pt;height:17.55pt;width:10.95pt;mso-position-horizontal-relative:page;mso-position-vertical-relative:page;mso-wrap-style:none;z-index:251782144;mso-width-relative:page;mso-height-relative:page;" filled="f" stroked="f" coordsize="21600,21600">
            <v:path/>
            <v:fill on="f" focussize="0,0"/>
            <v:stroke on="f"/>
            <v:imagedata o:title=""/>
            <o:lock v:ext="edit"/>
            <v:textbox inset="0mm,0mm,0mm,0mm">
              <w:txbxContent>
                <w:p w14:paraId="4C722F14">
                  <w:pPr>
                    <w:spacing w:line="283" w:lineRule="exact"/>
                  </w:pPr>
                  <w:r>
                    <w:rPr>
                      <w:rFonts w:ascii="Arial Narrow" w:hAnsi="Arial Narrow" w:eastAsia="Arial Narrow" w:cs="Arial Narrow"/>
                      <w:color w:val="231F20"/>
                      <w:sz w:val="24"/>
                      <w:szCs w:val="24"/>
                    </w:rPr>
                    <w:t>21</w:t>
                  </w:r>
                </w:p>
              </w:txbxContent>
            </v:textbox>
          </v:rect>
        </w:pict>
      </w:r>
      <w:r>
        <w:pict>
          <v:rect id="tb99" o:spid="_x0000_s1597" o:spt="1" style="position:absolute;left:0pt;margin-left:56.7pt;margin-top:367.2pt;height:17.55pt;width:56.35pt;mso-position-horizontal-relative:page;mso-position-vertical-relative:page;mso-wrap-style:none;z-index:251726848;mso-width-relative:page;mso-height-relative:page;" filled="f" stroked="f" coordsize="21600,21600">
            <v:path/>
            <v:fill on="f" focussize="0,0"/>
            <v:stroke on="f"/>
            <v:imagedata o:title=""/>
            <o:lock v:ext="edit"/>
            <v:textbox inset="0mm,0mm,0mm,0mm">
              <w:txbxContent>
                <w:p w14:paraId="2C826392">
                  <w:pPr>
                    <w:spacing w:line="283" w:lineRule="exact"/>
                  </w:pPr>
                  <w:r>
                    <w:rPr>
                      <w:rFonts w:ascii="Arial Narrow" w:hAnsi="Arial Narrow" w:eastAsia="Arial Narrow" w:cs="Arial Narrow"/>
                      <w:color w:val="231F20"/>
                      <w:sz w:val="24"/>
                      <w:szCs w:val="24"/>
                    </w:rPr>
                    <w:t>2.2 Charging</w:t>
                  </w:r>
                </w:p>
              </w:txbxContent>
            </v:textbox>
          </v:rect>
        </w:pict>
      </w:r>
      <w:r>
        <w:pict>
          <v:rect id="tb100" o:spid="_x0000_s1596" o:spt="1" style="position:absolute;left:0pt;margin-left:277.05pt;margin-top:367.2pt;height:17.55pt;width:5.5pt;mso-position-horizontal-relative:page;mso-position-vertical-relative:page;mso-wrap-style:none;z-index:251727872;mso-width-relative:page;mso-height-relative:page;" filled="f" stroked="f" coordsize="21600,21600">
            <v:path/>
            <v:fill on="f" focussize="0,0"/>
            <v:stroke on="f"/>
            <v:imagedata o:title=""/>
            <o:lock v:ext="edit"/>
            <v:textbox inset="0mm,0mm,0mm,0mm">
              <w:txbxContent>
                <w:p w14:paraId="2D3B8050">
                  <w:pPr>
                    <w:spacing w:line="283" w:lineRule="exact"/>
                  </w:pPr>
                  <w:r>
                    <w:rPr>
                      <w:rFonts w:ascii="Arial Narrow" w:hAnsi="Arial Narrow" w:eastAsia="Arial Narrow" w:cs="Arial Narrow"/>
                      <w:color w:val="231F20"/>
                      <w:sz w:val="24"/>
                      <w:szCs w:val="24"/>
                    </w:rPr>
                    <w:t>9</w:t>
                  </w:r>
                </w:p>
              </w:txbxContent>
            </v:textbox>
          </v:rect>
        </w:pict>
      </w:r>
      <w:r>
        <w:pict>
          <v:rect id="tb153" o:spid="_x0000_s1595" o:spt="1" style="position:absolute;left:0pt;margin-left:311.8pt;margin-top:377.4pt;height:20.1pt;width:127pt;mso-position-horizontal-relative:page;mso-position-vertical-relative:page;mso-wrap-style:none;z-index:251783168;mso-width-relative:page;mso-height-relative:page;" filled="f" stroked="f" coordsize="21600,21600">
            <v:path/>
            <v:fill on="f" focussize="0,0"/>
            <v:stroke on="f"/>
            <v:imagedata o:title=""/>
            <o:lock v:ext="edit"/>
            <v:textbox inset="0mm,0mm,0mm,0mm">
              <w:txbxContent>
                <w:p w14:paraId="12FFFB4D">
                  <w:pPr>
                    <w:spacing w:line="330" w:lineRule="exact"/>
                  </w:pPr>
                  <w:r>
                    <w:rPr>
                      <w:rFonts w:ascii="Arial Narrow" w:hAnsi="Arial Narrow" w:eastAsia="Arial Narrow" w:cs="Arial Narrow"/>
                      <w:b/>
                      <w:bCs/>
                      <w:color w:val="231F20"/>
                      <w:sz w:val="28"/>
                      <w:szCs w:val="28"/>
                    </w:rPr>
                    <w:t>6 Service and Warranty</w:t>
                  </w:r>
                </w:p>
              </w:txbxContent>
            </v:textbox>
          </v:rect>
        </w:pict>
      </w:r>
      <w:r>
        <w:pict>
          <v:rect id="tb154" o:spid="_x0000_s1594" o:spt="1" style="position:absolute;left:0pt;margin-left:523.4pt;margin-top:377.4pt;height:20.1pt;width:12.8pt;mso-position-horizontal-relative:page;mso-position-vertical-relative:page;mso-wrap-style:none;z-index:251784192;mso-width-relative:page;mso-height-relative:page;" filled="f" stroked="f" coordsize="21600,21600">
            <v:path/>
            <v:fill on="f" focussize="0,0"/>
            <v:stroke on="f"/>
            <v:imagedata o:title=""/>
            <o:lock v:ext="edit"/>
            <v:textbox inset="0mm,0mm,0mm,0mm">
              <w:txbxContent>
                <w:p w14:paraId="3A6D309F">
                  <w:pPr>
                    <w:spacing w:line="330" w:lineRule="exact"/>
                  </w:pPr>
                  <w:r>
                    <w:rPr>
                      <w:rFonts w:ascii="Arial Narrow" w:hAnsi="Arial Narrow" w:eastAsia="Arial Narrow" w:cs="Arial Narrow"/>
                      <w:b/>
                      <w:bCs/>
                      <w:color w:val="231F20"/>
                      <w:sz w:val="28"/>
                      <w:szCs w:val="28"/>
                    </w:rPr>
                    <w:t>22</w:t>
                  </w:r>
                </w:p>
              </w:txbxContent>
            </v:textbox>
          </v:rect>
        </w:pict>
      </w:r>
      <w:r>
        <w:pict>
          <v:rect id="tb101" o:spid="_x0000_s1593" o:spt="1" style="position:absolute;left:0pt;margin-left:76.55pt;margin-top:388.05pt;height:17.55pt;width:110pt;mso-position-horizontal-relative:page;mso-position-vertical-relative:page;mso-wrap-style:none;z-index:251728896;mso-width-relative:page;mso-height-relative:page;" filled="f" stroked="f" coordsize="21600,21600">
            <v:path/>
            <v:fill on="f" focussize="0,0"/>
            <v:stroke on="f"/>
            <v:imagedata o:title=""/>
            <o:lock v:ext="edit"/>
            <v:textbox inset="0mm,0mm,0mm,0mm">
              <w:txbxContent>
                <w:p w14:paraId="31A6643E">
                  <w:pPr>
                    <w:spacing w:line="283" w:lineRule="exact"/>
                  </w:pPr>
                  <w:r>
                    <w:rPr>
                      <w:rFonts w:ascii="Arial Narrow" w:hAnsi="Arial Narrow" w:eastAsia="Arial Narrow" w:cs="Arial Narrow"/>
                      <w:color w:val="231F20"/>
                      <w:sz w:val="24"/>
                      <w:szCs w:val="24"/>
                    </w:rPr>
                    <w:t>2.2.1 Charging the Robot</w:t>
                  </w:r>
                </w:p>
              </w:txbxContent>
            </v:textbox>
          </v:rect>
        </w:pict>
      </w:r>
      <w:r>
        <w:pict>
          <v:rect id="tb102" o:spid="_x0000_s1592" o:spt="1" style="position:absolute;left:0pt;margin-left:277.3pt;margin-top:388.05pt;height:17.55pt;width:5.5pt;mso-position-horizontal-relative:page;mso-position-vertical-relative:page;mso-wrap-style:none;z-index:251729920;mso-width-relative:page;mso-height-relative:page;" filled="f" stroked="f" coordsize="21600,21600">
            <v:path/>
            <v:fill on="f" focussize="0,0"/>
            <v:stroke on="f"/>
            <v:imagedata o:title=""/>
            <o:lock v:ext="edit"/>
            <v:textbox inset="0mm,0mm,0mm,0mm">
              <w:txbxContent>
                <w:p w14:paraId="29CE46C7">
                  <w:pPr>
                    <w:spacing w:line="283" w:lineRule="exact"/>
                  </w:pPr>
                  <w:r>
                    <w:rPr>
                      <w:rFonts w:ascii="Arial Narrow" w:hAnsi="Arial Narrow" w:eastAsia="Arial Narrow" w:cs="Arial Narrow"/>
                      <w:color w:val="231F20"/>
                      <w:sz w:val="24"/>
                      <w:szCs w:val="24"/>
                    </w:rPr>
                    <w:t>9</w:t>
                  </w:r>
                </w:p>
              </w:txbxContent>
            </v:textbox>
          </v:rect>
        </w:pict>
      </w:r>
      <w:r>
        <w:pict>
          <v:rect id="tb103" o:spid="_x0000_s1591" o:spt="1" style="position:absolute;left:0pt;margin-left:76.55pt;margin-top:406.05pt;height:17.55pt;width:100.7pt;mso-position-horizontal-relative:page;mso-position-vertical-relative:page;mso-wrap-style:none;z-index:251730944;mso-width-relative:page;mso-height-relative:page;" filled="f" stroked="f" coordsize="21600,21600">
            <v:path/>
            <v:fill on="f" focussize="0,0"/>
            <v:stroke on="f"/>
            <v:imagedata o:title=""/>
            <o:lock v:ext="edit"/>
            <v:textbox inset="0mm,0mm,0mm,0mm">
              <w:txbxContent>
                <w:p w14:paraId="260AF889">
                  <w:pPr>
                    <w:spacing w:line="283" w:lineRule="exact"/>
                  </w:pPr>
                  <w:r>
                    <w:rPr>
                      <w:rFonts w:ascii="Arial Narrow" w:hAnsi="Arial Narrow" w:eastAsia="Arial Narrow" w:cs="Arial Narrow"/>
                      <w:color w:val="231F20"/>
                      <w:sz w:val="24"/>
                      <w:szCs w:val="24"/>
                    </w:rPr>
                    <w:t>2.2.2 Changing Battery</w:t>
                  </w:r>
                </w:p>
              </w:txbxContent>
            </v:textbox>
          </v:rect>
        </w:pict>
      </w:r>
      <w:r>
        <w:pict>
          <v:rect id="tb104" o:spid="_x0000_s1590" o:spt="1" style="position:absolute;left:0pt;margin-left:271.15pt;margin-top:406.05pt;height:17.55pt;width:10.95pt;mso-position-horizontal-relative:page;mso-position-vertical-relative:page;mso-wrap-style:none;z-index:251731968;mso-width-relative:page;mso-height-relative:page;" filled="f" stroked="f" coordsize="21600,21600">
            <v:path/>
            <v:fill on="f" focussize="0,0"/>
            <v:stroke on="f"/>
            <v:imagedata o:title=""/>
            <o:lock v:ext="edit"/>
            <v:textbox inset="0mm,0mm,0mm,0mm">
              <w:txbxContent>
                <w:p w14:paraId="6520C3BD">
                  <w:pPr>
                    <w:spacing w:line="283" w:lineRule="exact"/>
                  </w:pPr>
                  <w:r>
                    <w:rPr>
                      <w:rFonts w:ascii="Arial Narrow" w:hAnsi="Arial Narrow" w:eastAsia="Arial Narrow" w:cs="Arial Narrow"/>
                      <w:color w:val="231F20"/>
                      <w:sz w:val="24"/>
                      <w:szCs w:val="24"/>
                    </w:rPr>
                    <w:t>10</w:t>
                  </w:r>
                </w:p>
              </w:txbxContent>
            </v:textbox>
          </v:rect>
        </w:pict>
      </w:r>
      <w:r>
        <w:pict>
          <v:rect id="tb155" o:spid="_x0000_s1589" o:spt="1" style="position:absolute;left:0pt;margin-left:311.8pt;margin-top:407.15pt;height:17.55pt;width:100.6pt;mso-position-horizontal-relative:page;mso-position-vertical-relative:page;mso-wrap-style:none;z-index:251785216;mso-width-relative:page;mso-height-relative:page;" filled="f" stroked="f" coordsize="21600,21600">
            <v:path/>
            <v:fill on="f" focussize="0,0"/>
            <v:stroke on="f"/>
            <v:imagedata o:title=""/>
            <o:lock v:ext="edit"/>
            <v:textbox inset="0mm,0mm,0mm,0mm">
              <w:txbxContent>
                <w:p w14:paraId="2A302CF5">
                  <w:pPr>
                    <w:spacing w:line="283" w:lineRule="exact"/>
                  </w:pPr>
                  <w:r>
                    <w:rPr>
                      <w:rFonts w:ascii="Arial Narrow" w:hAnsi="Arial Narrow" w:eastAsia="Arial Narrow" w:cs="Arial Narrow"/>
                      <w:color w:val="231F20"/>
                      <w:sz w:val="24"/>
                      <w:szCs w:val="24"/>
                    </w:rPr>
                    <w:t>6.1 After-Sales Service</w:t>
                  </w:r>
                </w:p>
              </w:txbxContent>
            </v:textbox>
          </v:rect>
        </w:pict>
      </w:r>
      <w:r>
        <w:pict>
          <v:rect id="tb156" o:spid="_x0000_s1588" o:spt="1" style="position:absolute;left:0pt;margin-left:525.8pt;margin-top:407.15pt;height:17.55pt;width:10.95pt;mso-position-horizontal-relative:page;mso-position-vertical-relative:page;mso-wrap-style:none;z-index:251786240;mso-width-relative:page;mso-height-relative:page;" filled="f" stroked="f" coordsize="21600,21600">
            <v:path/>
            <v:fill on="f" focussize="0,0"/>
            <v:stroke on="f"/>
            <v:imagedata o:title=""/>
            <o:lock v:ext="edit"/>
            <v:textbox inset="0mm,0mm,0mm,0mm">
              <w:txbxContent>
                <w:p w14:paraId="59000D1E">
                  <w:pPr>
                    <w:spacing w:line="283" w:lineRule="exact"/>
                  </w:pPr>
                  <w:r>
                    <w:rPr>
                      <w:rFonts w:ascii="Arial Narrow" w:hAnsi="Arial Narrow" w:eastAsia="Arial Narrow" w:cs="Arial Narrow"/>
                      <w:color w:val="231F20"/>
                      <w:sz w:val="24"/>
                      <w:szCs w:val="24"/>
                    </w:rPr>
                    <w:t>22</w:t>
                  </w:r>
                </w:p>
              </w:txbxContent>
            </v:textbox>
          </v:rect>
        </w:pict>
      </w:r>
      <w:r>
        <w:pict>
          <v:rect id="tb105" o:spid="_x0000_s1587" o:spt="1" style="position:absolute;left:0pt;margin-left:56.7pt;margin-top:426.9pt;height:17.55pt;width:37.25pt;mso-position-horizontal-relative:page;mso-position-vertical-relative:page;mso-wrap-style:none;z-index:251732992;mso-width-relative:page;mso-height-relative:page;" filled="f" stroked="f" coordsize="21600,21600">
            <v:path/>
            <v:fill on="f" focussize="0,0"/>
            <v:stroke on="f"/>
            <v:imagedata o:title=""/>
            <o:lock v:ext="edit"/>
            <v:textbox inset="0mm,0mm,0mm,0mm">
              <w:txbxContent>
                <w:p w14:paraId="2359D81E">
                  <w:pPr>
                    <w:spacing w:line="283" w:lineRule="exact"/>
                  </w:pPr>
                  <w:r>
                    <w:rPr>
                      <w:rFonts w:ascii="Arial Narrow" w:hAnsi="Arial Narrow" w:eastAsia="Arial Narrow" w:cs="Arial Narrow"/>
                      <w:color w:val="231F20"/>
                      <w:sz w:val="24"/>
                      <w:szCs w:val="24"/>
                    </w:rPr>
                    <w:t>2.3 Start</w:t>
                  </w:r>
                </w:p>
              </w:txbxContent>
            </v:textbox>
          </v:rect>
        </w:pict>
      </w:r>
      <w:r>
        <w:pict>
          <v:rect id="tb106" o:spid="_x0000_s1586" o:spt="1" style="position:absolute;left:0pt;margin-left:270.7pt;margin-top:426.9pt;height:17.55pt;width:10.95pt;mso-position-horizontal-relative:page;mso-position-vertical-relative:page;mso-wrap-style:none;z-index:251734016;mso-width-relative:page;mso-height-relative:page;" filled="f" stroked="f" coordsize="21600,21600">
            <v:path/>
            <v:fill on="f" focussize="0,0"/>
            <v:stroke on="f"/>
            <v:imagedata o:title=""/>
            <o:lock v:ext="edit"/>
            <v:textbox inset="0mm,0mm,0mm,0mm">
              <w:txbxContent>
                <w:p w14:paraId="3C0833B4">
                  <w:pPr>
                    <w:spacing w:line="283" w:lineRule="exact"/>
                  </w:pPr>
                  <w:r>
                    <w:rPr>
                      <w:rFonts w:ascii="Arial Narrow" w:hAnsi="Arial Narrow" w:eastAsia="Arial Narrow" w:cs="Arial Narrow"/>
                      <w:color w:val="231F20"/>
                      <w:sz w:val="24"/>
                      <w:szCs w:val="24"/>
                    </w:rPr>
                    <w:t>11</w:t>
                  </w:r>
                </w:p>
              </w:txbxContent>
            </v:textbox>
          </v:rect>
        </w:pict>
      </w:r>
      <w:r>
        <w:pict>
          <v:rect id="tb157" o:spid="_x0000_s1585" o:spt="1" style="position:absolute;left:0pt;margin-left:311.8pt;margin-top:430.8pt;height:17.55pt;width:85.35pt;mso-position-horizontal-relative:page;mso-position-vertical-relative:page;mso-wrap-style:none;z-index:251787264;mso-width-relative:page;mso-height-relative:page;" filled="f" stroked="f" coordsize="21600,21600">
            <v:path/>
            <v:fill on="f" focussize="0,0"/>
            <v:stroke on="f"/>
            <v:imagedata o:title=""/>
            <o:lock v:ext="edit"/>
            <v:textbox inset="0mm,0mm,0mm,0mm">
              <w:txbxContent>
                <w:p w14:paraId="1CCE73F0">
                  <w:pPr>
                    <w:spacing w:line="283" w:lineRule="exact"/>
                  </w:pPr>
                  <w:r>
                    <w:rPr>
                      <w:rFonts w:ascii="Arial Narrow" w:hAnsi="Arial Narrow" w:eastAsia="Arial Narrow" w:cs="Arial Narrow"/>
                      <w:color w:val="231F20"/>
                      <w:sz w:val="24"/>
                      <w:szCs w:val="24"/>
                    </w:rPr>
                    <w:t>6.2 Warranty Policy</w:t>
                  </w:r>
                </w:p>
              </w:txbxContent>
            </v:textbox>
          </v:rect>
        </w:pict>
      </w:r>
      <w:r>
        <w:pict>
          <v:rect id="tb158" o:spid="_x0000_s1584" o:spt="1" style="position:absolute;left:0pt;margin-left:525.8pt;margin-top:430.8pt;height:17.55pt;width:10.95pt;mso-position-horizontal-relative:page;mso-position-vertical-relative:page;mso-wrap-style:none;z-index:251788288;mso-width-relative:page;mso-height-relative:page;" filled="f" stroked="f" coordsize="21600,21600">
            <v:path/>
            <v:fill on="f" focussize="0,0"/>
            <v:stroke on="f"/>
            <v:imagedata o:title=""/>
            <o:lock v:ext="edit"/>
            <v:textbox inset="0mm,0mm,0mm,0mm">
              <w:txbxContent>
                <w:p w14:paraId="0E95EFD3">
                  <w:pPr>
                    <w:spacing w:line="283" w:lineRule="exact"/>
                  </w:pPr>
                  <w:r>
                    <w:rPr>
                      <w:rFonts w:ascii="Arial Narrow" w:hAnsi="Arial Narrow" w:eastAsia="Arial Narrow" w:cs="Arial Narrow"/>
                      <w:color w:val="231F20"/>
                      <w:sz w:val="24"/>
                      <w:szCs w:val="24"/>
                    </w:rPr>
                    <w:t>22</w:t>
                  </w:r>
                </w:p>
              </w:txbxContent>
            </v:textbox>
          </v:rect>
        </w:pict>
      </w:r>
      <w:r>
        <w:pict>
          <v:rect id="tb107" o:spid="_x0000_s1583" o:spt="1" style="position:absolute;left:0pt;margin-left:76.55pt;margin-top:447.7pt;height:17.55pt;width:75.5pt;mso-position-horizontal-relative:page;mso-position-vertical-relative:page;mso-wrap-style:none;z-index:251735040;mso-width-relative:page;mso-height-relative:page;" filled="f" stroked="f" coordsize="21600,21600">
            <v:path/>
            <v:fill on="f" focussize="0,0"/>
            <v:stroke on="f"/>
            <v:imagedata o:title=""/>
            <o:lock v:ext="edit"/>
            <v:textbox inset="0mm,0mm,0mm,0mm">
              <w:txbxContent>
                <w:p w14:paraId="05FEA398">
                  <w:pPr>
                    <w:spacing w:line="283" w:lineRule="exact"/>
                  </w:pPr>
                  <w:r>
                    <w:rPr>
                      <w:rFonts w:ascii="Arial Narrow" w:hAnsi="Arial Narrow" w:eastAsia="Arial Narrow" w:cs="Arial Narrow"/>
                      <w:color w:val="231F20"/>
                      <w:sz w:val="24"/>
                      <w:szCs w:val="24"/>
                    </w:rPr>
                    <w:t>2.3.1 Preparation</w:t>
                  </w:r>
                </w:p>
              </w:txbxContent>
            </v:textbox>
          </v:rect>
        </w:pict>
      </w:r>
      <w:r>
        <w:pict>
          <v:rect id="tb108" o:spid="_x0000_s1582" o:spt="1" style="position:absolute;left:0pt;margin-left:271.15pt;margin-top:447.7pt;height:17.55pt;width:10.95pt;mso-position-horizontal-relative:page;mso-position-vertical-relative:page;mso-wrap-style:none;z-index:251736064;mso-width-relative:page;mso-height-relative:page;" filled="f" stroked="f" coordsize="21600,21600">
            <v:path/>
            <v:fill on="f" focussize="0,0"/>
            <v:stroke on="f"/>
            <v:imagedata o:title=""/>
            <o:lock v:ext="edit"/>
            <v:textbox inset="0mm,0mm,0mm,0mm">
              <w:txbxContent>
                <w:p w14:paraId="0A521803">
                  <w:pPr>
                    <w:spacing w:line="283" w:lineRule="exact"/>
                  </w:pPr>
                  <w:r>
                    <w:rPr>
                      <w:rFonts w:ascii="Arial Narrow" w:hAnsi="Arial Narrow" w:eastAsia="Arial Narrow" w:cs="Arial Narrow"/>
                      <w:color w:val="231F20"/>
                      <w:sz w:val="24"/>
                      <w:szCs w:val="24"/>
                    </w:rPr>
                    <w:t>11</w:t>
                  </w:r>
                </w:p>
              </w:txbxContent>
            </v:textbox>
          </v:rect>
        </w:pict>
      </w:r>
      <w:r>
        <w:pict>
          <v:rect id="tb159" o:spid="_x0000_s1581" o:spt="1" style="position:absolute;left:0pt;margin-left:311.8pt;margin-top:454.45pt;height:17.55pt;width:101.75pt;mso-position-horizontal-relative:page;mso-position-vertical-relative:page;mso-wrap-style:none;z-index:251789312;mso-width-relative:page;mso-height-relative:page;" filled="f" stroked="f" coordsize="21600,21600">
            <v:path/>
            <v:fill on="f" focussize="0,0"/>
            <v:stroke on="f"/>
            <v:imagedata o:title=""/>
            <o:lock v:ext="edit"/>
            <v:textbox inset="0mm,0mm,0mm,0mm">
              <w:txbxContent>
                <w:p w14:paraId="03B11036">
                  <w:pPr>
                    <w:spacing w:line="283" w:lineRule="exact"/>
                  </w:pPr>
                  <w:r>
                    <w:rPr>
                      <w:rFonts w:ascii="Arial Narrow" w:hAnsi="Arial Narrow" w:eastAsia="Arial Narrow" w:cs="Arial Narrow"/>
                      <w:color w:val="231F20"/>
                      <w:sz w:val="24"/>
                      <w:szCs w:val="24"/>
                    </w:rPr>
                    <w:t xml:space="preserve">6.3 Warranty Coverage </w:t>
                  </w:r>
                </w:p>
              </w:txbxContent>
            </v:textbox>
          </v:rect>
        </w:pict>
      </w:r>
      <w:r>
        <w:pict>
          <v:rect id="tb160" o:spid="_x0000_s1580" o:spt="1" style="position:absolute;left:0pt;margin-left:525.8pt;margin-top:454.45pt;height:17.55pt;width:10.95pt;mso-position-horizontal-relative:page;mso-position-vertical-relative:page;mso-wrap-style:none;z-index:251790336;mso-width-relative:page;mso-height-relative:page;" filled="f" stroked="f" coordsize="21600,21600">
            <v:path/>
            <v:fill on="f" focussize="0,0"/>
            <v:stroke on="f"/>
            <v:imagedata o:title=""/>
            <o:lock v:ext="edit"/>
            <v:textbox inset="0mm,0mm,0mm,0mm">
              <w:txbxContent>
                <w:p w14:paraId="147391F7">
                  <w:pPr>
                    <w:spacing w:line="283" w:lineRule="exact"/>
                  </w:pPr>
                  <w:r>
                    <w:rPr>
                      <w:rFonts w:ascii="Arial Narrow" w:hAnsi="Arial Narrow" w:eastAsia="Arial Narrow" w:cs="Arial Narrow"/>
                      <w:color w:val="231F20"/>
                      <w:sz w:val="24"/>
                      <w:szCs w:val="24"/>
                    </w:rPr>
                    <w:t>22</w:t>
                  </w:r>
                </w:p>
              </w:txbxContent>
            </v:textbox>
          </v:rect>
        </w:pict>
      </w:r>
      <w:r>
        <w:pict>
          <v:rect id="tb109" o:spid="_x0000_s1579" o:spt="1" style="position:absolute;left:0pt;margin-left:76.55pt;margin-top:465.7pt;height:17.55pt;width:66.2pt;mso-position-horizontal-relative:page;mso-position-vertical-relative:page;mso-wrap-style:none;z-index:251737088;mso-width-relative:page;mso-height-relative:page;" filled="f" stroked="f" coordsize="21600,21600">
            <v:path/>
            <v:fill on="f" focussize="0,0"/>
            <v:stroke on="f"/>
            <v:imagedata o:title=""/>
            <o:lock v:ext="edit"/>
            <v:textbox inset="0mm,0mm,0mm,0mm">
              <w:txbxContent>
                <w:p w14:paraId="6F627C8A">
                  <w:pPr>
                    <w:spacing w:line="283" w:lineRule="exact"/>
                  </w:pPr>
                  <w:r>
                    <w:rPr>
                      <w:rFonts w:ascii="Arial Narrow" w:hAnsi="Arial Narrow" w:eastAsia="Arial Narrow" w:cs="Arial Narrow"/>
                      <w:color w:val="231F20"/>
                      <w:sz w:val="24"/>
                      <w:szCs w:val="24"/>
                    </w:rPr>
                    <w:t>2.3.2 Power on</w:t>
                  </w:r>
                </w:p>
              </w:txbxContent>
            </v:textbox>
          </v:rect>
        </w:pict>
      </w:r>
      <w:r>
        <w:pict>
          <v:rect id="tb110" o:spid="_x0000_s1578" o:spt="1" style="position:absolute;left:0pt;margin-left:271.15pt;margin-top:465.7pt;height:17.55pt;width:10.95pt;mso-position-horizontal-relative:page;mso-position-vertical-relative:page;mso-wrap-style:none;z-index:251738112;mso-width-relative:page;mso-height-relative:page;" filled="f" stroked="f" coordsize="21600,21600">
            <v:path/>
            <v:fill on="f" focussize="0,0"/>
            <v:stroke on="f"/>
            <v:imagedata o:title=""/>
            <o:lock v:ext="edit"/>
            <v:textbox inset="0mm,0mm,0mm,0mm">
              <w:txbxContent>
                <w:p w14:paraId="24768214">
                  <w:pPr>
                    <w:spacing w:line="283" w:lineRule="exact"/>
                  </w:pPr>
                  <w:r>
                    <w:rPr>
                      <w:rFonts w:ascii="Arial Narrow" w:hAnsi="Arial Narrow" w:eastAsia="Arial Narrow" w:cs="Arial Narrow"/>
                      <w:color w:val="231F20"/>
                      <w:sz w:val="24"/>
                      <w:szCs w:val="24"/>
                    </w:rPr>
                    <w:t>11</w:t>
                  </w:r>
                </w:p>
              </w:txbxContent>
            </v:textbox>
          </v:rect>
        </w:pict>
      </w:r>
      <w:r>
        <w:pict>
          <v:rect id="tb161" o:spid="_x0000_s1577" o:spt="1" style="position:absolute;left:0pt;margin-left:311.8pt;margin-top:478.15pt;height:17.55pt;width:98.5pt;mso-position-horizontal-relative:page;mso-position-vertical-relative:page;mso-wrap-style:none;z-index:251791360;mso-width-relative:page;mso-height-relative:page;" filled="f" stroked="f" coordsize="21600,21600">
            <v:path/>
            <v:fill on="f" focussize="0,0"/>
            <v:stroke on="f"/>
            <v:imagedata o:title=""/>
            <o:lock v:ext="edit"/>
            <v:textbox inset="0mm,0mm,0mm,0mm">
              <w:txbxContent>
                <w:p w14:paraId="61D060E0">
                  <w:pPr>
                    <w:spacing w:line="283" w:lineRule="exact"/>
                  </w:pPr>
                  <w:r>
                    <w:rPr>
                      <w:rFonts w:ascii="Arial Narrow" w:hAnsi="Arial Narrow" w:eastAsia="Arial Narrow" w:cs="Arial Narrow"/>
                      <w:color w:val="231F20"/>
                      <w:sz w:val="24"/>
                      <w:szCs w:val="24"/>
                    </w:rPr>
                    <w:t>6.4 Repair Instructions</w:t>
                  </w:r>
                </w:p>
              </w:txbxContent>
            </v:textbox>
          </v:rect>
        </w:pict>
      </w:r>
      <w:r>
        <w:pict>
          <v:rect id="tb162" o:spid="_x0000_s1576" o:spt="1" style="position:absolute;left:0pt;margin-left:525.8pt;margin-top:478.15pt;height:17.55pt;width:10.95pt;mso-position-horizontal-relative:page;mso-position-vertical-relative:page;mso-wrap-style:none;z-index:251792384;mso-width-relative:page;mso-height-relative:page;" filled="f" stroked="f" coordsize="21600,21600">
            <v:path/>
            <v:fill on="f" focussize="0,0"/>
            <v:stroke on="f"/>
            <v:imagedata o:title=""/>
            <o:lock v:ext="edit"/>
            <v:textbox inset="0mm,0mm,0mm,0mm">
              <w:txbxContent>
                <w:p w14:paraId="2335444F">
                  <w:pPr>
                    <w:spacing w:line="283" w:lineRule="exact"/>
                  </w:pPr>
                  <w:r>
                    <w:rPr>
                      <w:rFonts w:ascii="Arial Narrow" w:hAnsi="Arial Narrow" w:eastAsia="Arial Narrow" w:cs="Arial Narrow"/>
                      <w:color w:val="231F20"/>
                      <w:sz w:val="24"/>
                      <w:szCs w:val="24"/>
                    </w:rPr>
                    <w:t>23</w:t>
                  </w:r>
                </w:p>
              </w:txbxContent>
            </v:textbox>
          </v:rect>
        </w:pict>
      </w:r>
      <w:r>
        <w:pict>
          <v:rect id="tb111" o:spid="_x0000_s1575" o:spt="1" style="position:absolute;left:0pt;margin-left:76.55pt;margin-top:483.7pt;height:17.55pt;width:74.45pt;mso-position-horizontal-relative:page;mso-position-vertical-relative:page;mso-wrap-style:none;z-index:251739136;mso-width-relative:page;mso-height-relative:page;" filled="f" stroked="f" coordsize="21600,21600">
            <v:path/>
            <v:fill on="f" focussize="0,0"/>
            <v:stroke on="f"/>
            <v:imagedata o:title=""/>
            <o:lock v:ext="edit"/>
            <v:textbox inset="0mm,0mm,0mm,0mm">
              <w:txbxContent>
                <w:p w14:paraId="4DC4BBE5">
                  <w:pPr>
                    <w:spacing w:line="283" w:lineRule="exact"/>
                  </w:pPr>
                  <w:r>
                    <w:rPr>
                      <w:rFonts w:ascii="Arial Narrow" w:hAnsi="Arial Narrow" w:eastAsia="Arial Narrow" w:cs="Arial Narrow"/>
                      <w:color w:val="231F20"/>
                      <w:sz w:val="24"/>
                      <w:szCs w:val="24"/>
                    </w:rPr>
                    <w:t>2.3.3 Connection</w:t>
                  </w:r>
                </w:p>
              </w:txbxContent>
            </v:textbox>
          </v:rect>
        </w:pict>
      </w:r>
      <w:r>
        <w:pict>
          <v:rect id="tb112" o:spid="_x0000_s1574" o:spt="1" style="position:absolute;left:0pt;margin-left:271.15pt;margin-top:483.7pt;height:17.55pt;width:10.95pt;mso-position-horizontal-relative:page;mso-position-vertical-relative:page;mso-wrap-style:none;z-index:251740160;mso-width-relative:page;mso-height-relative:page;" filled="f" stroked="f" coordsize="21600,21600">
            <v:path/>
            <v:fill on="f" focussize="0,0"/>
            <v:stroke on="f"/>
            <v:imagedata o:title=""/>
            <o:lock v:ext="edit"/>
            <v:textbox inset="0mm,0mm,0mm,0mm">
              <w:txbxContent>
                <w:p w14:paraId="4FC1E370">
                  <w:pPr>
                    <w:spacing w:line="283" w:lineRule="exact"/>
                  </w:pPr>
                  <w:r>
                    <w:rPr>
                      <w:rFonts w:ascii="Arial Narrow" w:hAnsi="Arial Narrow" w:eastAsia="Arial Narrow" w:cs="Arial Narrow"/>
                      <w:color w:val="231F20"/>
                      <w:sz w:val="24"/>
                      <w:szCs w:val="24"/>
                    </w:rPr>
                    <w:t>11</w:t>
                  </w:r>
                </w:p>
              </w:txbxContent>
            </v:textbox>
          </v:rect>
        </w:pict>
      </w:r>
      <w:r>
        <w:pict>
          <v:rect id="tb113" o:spid="_x0000_s1573" o:spt="1" style="position:absolute;left:0pt;margin-left:56.7pt;margin-top:504.55pt;height:17.55pt;width:80.45pt;mso-position-horizontal-relative:page;mso-position-vertical-relative:page;mso-wrap-style:none;z-index:251741184;mso-width-relative:page;mso-height-relative:page;" filled="f" stroked="f" coordsize="21600,21600">
            <v:path/>
            <v:fill on="f" focussize="0,0"/>
            <v:stroke on="f"/>
            <v:imagedata o:title=""/>
            <o:lock v:ext="edit"/>
            <v:textbox inset="0mm,0mm,0mm,0mm">
              <w:txbxContent>
                <w:p w14:paraId="7C475BC3">
                  <w:pPr>
                    <w:spacing w:line="283" w:lineRule="exact"/>
                  </w:pPr>
                  <w:r>
                    <w:rPr>
                      <w:rFonts w:ascii="Arial Narrow" w:hAnsi="Arial Narrow" w:eastAsia="Arial Narrow" w:cs="Arial Narrow"/>
                      <w:color w:val="231F20"/>
                      <w:sz w:val="24"/>
                      <w:szCs w:val="24"/>
                    </w:rPr>
                    <w:t>2.4 Motion Control</w:t>
                  </w:r>
                </w:p>
              </w:txbxContent>
            </v:textbox>
          </v:rect>
        </w:pict>
      </w:r>
      <w:r>
        <w:pict>
          <v:rect id="tb114" o:spid="_x0000_s1572" o:spt="1" style="position:absolute;left:0pt;margin-left:270.7pt;margin-top:504.55pt;height:17.55pt;width:10.95pt;mso-position-horizontal-relative:page;mso-position-vertical-relative:page;mso-wrap-style:none;z-index:251742208;mso-width-relative:page;mso-height-relative:page;" filled="f" stroked="f" coordsize="21600,21600">
            <v:path/>
            <v:fill on="f" focussize="0,0"/>
            <v:stroke on="f"/>
            <v:imagedata o:title=""/>
            <o:lock v:ext="edit"/>
            <v:textbox inset="0mm,0mm,0mm,0mm">
              <w:txbxContent>
                <w:p w14:paraId="65559CA3">
                  <w:pPr>
                    <w:spacing w:line="283" w:lineRule="exact"/>
                  </w:pPr>
                  <w:r>
                    <w:rPr>
                      <w:rFonts w:ascii="Arial Narrow" w:hAnsi="Arial Narrow" w:eastAsia="Arial Narrow" w:cs="Arial Narrow"/>
                      <w:color w:val="231F20"/>
                      <w:sz w:val="24"/>
                      <w:szCs w:val="24"/>
                    </w:rPr>
                    <w:t>12</w:t>
                  </w:r>
                </w:p>
              </w:txbxContent>
            </v:textbox>
          </v:rect>
        </w:pict>
      </w:r>
      <w:r>
        <w:pict>
          <v:rect id="tb163" o:spid="_x0000_s1571" o:spt="1" style="position:absolute;left:0pt;margin-left:311.8pt;margin-top:507.1pt;height:20.1pt;width:57.45pt;mso-position-horizontal-relative:page;mso-position-vertical-relative:page;mso-wrap-style:none;z-index:251793408;mso-width-relative:page;mso-height-relative:page;" filled="f" stroked="f" coordsize="21600,21600">
            <v:path/>
            <v:fill on="f" focussize="0,0"/>
            <v:stroke on="f"/>
            <v:imagedata o:title=""/>
            <o:lock v:ext="edit"/>
            <v:textbox inset="0mm,0mm,0mm,0mm">
              <w:txbxContent>
                <w:p w14:paraId="2BEE2A93">
                  <w:pPr>
                    <w:spacing w:line="330" w:lineRule="exact"/>
                  </w:pPr>
                  <w:r>
                    <w:rPr>
                      <w:rFonts w:ascii="Arial Narrow" w:hAnsi="Arial Narrow" w:eastAsia="Arial Narrow" w:cs="Arial Narrow"/>
                      <w:b/>
                      <w:bCs/>
                      <w:color w:val="231F20"/>
                      <w:sz w:val="28"/>
                      <w:szCs w:val="28"/>
                    </w:rPr>
                    <w:t>7 Disposal</w:t>
                  </w:r>
                </w:p>
              </w:txbxContent>
            </v:textbox>
          </v:rect>
        </w:pict>
      </w:r>
      <w:r>
        <w:pict>
          <v:rect id="tb164" o:spid="_x0000_s1570" o:spt="1" style="position:absolute;left:0pt;margin-left:523.4pt;margin-top:507.1pt;height:20.1pt;width:12.8pt;mso-position-horizontal-relative:page;mso-position-vertical-relative:page;mso-wrap-style:none;z-index:251794432;mso-width-relative:page;mso-height-relative:page;" filled="f" stroked="f" coordsize="21600,21600">
            <v:path/>
            <v:fill on="f" focussize="0,0"/>
            <v:stroke on="f"/>
            <v:imagedata o:title=""/>
            <o:lock v:ext="edit"/>
            <v:textbox inset="0mm,0mm,0mm,0mm">
              <w:txbxContent>
                <w:p w14:paraId="49EFD850">
                  <w:pPr>
                    <w:spacing w:line="330" w:lineRule="exact"/>
                  </w:pPr>
                  <w:r>
                    <w:rPr>
                      <w:rFonts w:ascii="Arial Narrow" w:hAnsi="Arial Narrow" w:eastAsia="Arial Narrow" w:cs="Arial Narrow"/>
                      <w:b/>
                      <w:bCs/>
                      <w:color w:val="231F20"/>
                      <w:sz w:val="28"/>
                      <w:szCs w:val="28"/>
                    </w:rPr>
                    <w:t>25</w:t>
                  </w:r>
                </w:p>
              </w:txbxContent>
            </v:textbox>
          </v:rect>
        </w:pict>
      </w:r>
      <w:r>
        <w:pict>
          <v:rect id="tb115" o:spid="_x0000_s1569" o:spt="1" style="position:absolute;left:0pt;margin-left:76.55pt;margin-top:525.4pt;height:17.55pt;width:113.25pt;mso-position-horizontal-relative:page;mso-position-vertical-relative:page;mso-wrap-style:none;z-index:251743232;mso-width-relative:page;mso-height-relative:page;" filled="f" stroked="f" coordsize="21600,21600">
            <v:path/>
            <v:fill on="f" focussize="0,0"/>
            <v:stroke on="f"/>
            <v:imagedata o:title=""/>
            <o:lock v:ext="edit"/>
            <v:textbox inset="0mm,0mm,0mm,0mm">
              <w:txbxContent>
                <w:p w14:paraId="69B9517C">
                  <w:pPr>
                    <w:spacing w:line="283" w:lineRule="exact"/>
                  </w:pPr>
                  <w:r>
                    <w:rPr>
                      <w:rFonts w:ascii="Arial Narrow" w:hAnsi="Arial Narrow" w:eastAsia="Arial Narrow" w:cs="Arial Narrow"/>
                      <w:color w:val="231F20"/>
                      <w:sz w:val="24"/>
                      <w:szCs w:val="24"/>
                    </w:rPr>
                    <w:t>2.4.1 Controller Operation</w:t>
                  </w:r>
                </w:p>
              </w:txbxContent>
            </v:textbox>
          </v:rect>
        </w:pict>
      </w:r>
      <w:r>
        <w:pict>
          <v:rect id="tb116" o:spid="_x0000_s1568" o:spt="1" style="position:absolute;left:0pt;margin-left:271.15pt;margin-top:525.4pt;height:17.55pt;width:10.95pt;mso-position-horizontal-relative:page;mso-position-vertical-relative:page;mso-wrap-style:none;z-index:251744256;mso-width-relative:page;mso-height-relative:page;" filled="f" stroked="f" coordsize="21600,21600">
            <v:path/>
            <v:fill on="f" focussize="0,0"/>
            <v:stroke on="f"/>
            <v:imagedata o:title=""/>
            <o:lock v:ext="edit"/>
            <v:textbox inset="0mm,0mm,0mm,0mm">
              <w:txbxContent>
                <w:p w14:paraId="673D6B75">
                  <w:pPr>
                    <w:spacing w:line="283" w:lineRule="exact"/>
                  </w:pPr>
                  <w:r>
                    <w:rPr>
                      <w:rFonts w:ascii="Arial Narrow" w:hAnsi="Arial Narrow" w:eastAsia="Arial Narrow" w:cs="Arial Narrow"/>
                      <w:color w:val="231F20"/>
                      <w:sz w:val="24"/>
                      <w:szCs w:val="24"/>
                    </w:rPr>
                    <w:t>12</w:t>
                  </w:r>
                </w:p>
              </w:txbxContent>
            </v:textbox>
          </v:rect>
        </w:pict>
      </w:r>
      <w:r>
        <w:pict>
          <v:rect id="tb117" o:spid="_x0000_s1567" o:spt="1" style="position:absolute;left:0pt;margin-left:76.55pt;margin-top:543.4pt;height:17.55pt;width:60.2pt;mso-position-horizontal-relative:page;mso-position-vertical-relative:page;mso-wrap-style:none;z-index:251745280;mso-width-relative:page;mso-height-relative:page;" filled="f" stroked="f" coordsize="21600,21600">
            <v:path/>
            <v:fill on="f" focussize="0,0"/>
            <v:stroke on="f"/>
            <v:imagedata o:title=""/>
            <o:lock v:ext="edit"/>
            <v:textbox inset="0mm,0mm,0mm,0mm">
              <w:txbxContent>
                <w:p w14:paraId="345A9978">
                  <w:pPr>
                    <w:spacing w:line="283" w:lineRule="exact"/>
                  </w:pPr>
                  <w:r>
                    <w:rPr>
                      <w:rFonts w:ascii="Arial Narrow" w:hAnsi="Arial Narrow" w:eastAsia="Arial Narrow" w:cs="Arial Narrow"/>
                      <w:color w:val="231F20"/>
                      <w:sz w:val="24"/>
                      <w:szCs w:val="24"/>
                    </w:rPr>
                    <w:t>2.4.2 Settings</w:t>
                  </w:r>
                </w:p>
              </w:txbxContent>
            </v:textbox>
          </v:rect>
        </w:pict>
      </w:r>
      <w:r>
        <w:pict>
          <v:rect id="tb118" o:spid="_x0000_s1566" o:spt="1" style="position:absolute;left:0pt;margin-left:271.15pt;margin-top:543.4pt;height:17.55pt;width:10.95pt;mso-position-horizontal-relative:page;mso-position-vertical-relative:page;mso-wrap-style:none;z-index:251746304;mso-width-relative:page;mso-height-relative:page;" filled="f" stroked="f" coordsize="21600,21600">
            <v:path/>
            <v:fill on="f" focussize="0,0"/>
            <v:stroke on="f"/>
            <v:imagedata o:title=""/>
            <o:lock v:ext="edit"/>
            <v:textbox inset="0mm,0mm,0mm,0mm">
              <w:txbxContent>
                <w:p w14:paraId="2C3FCA6E">
                  <w:pPr>
                    <w:spacing w:line="283" w:lineRule="exact"/>
                  </w:pPr>
                  <w:r>
                    <w:rPr>
                      <w:rFonts w:ascii="Arial Narrow" w:hAnsi="Arial Narrow" w:eastAsia="Arial Narrow" w:cs="Arial Narrow"/>
                      <w:color w:val="231F20"/>
                      <w:sz w:val="24"/>
                      <w:szCs w:val="24"/>
                    </w:rPr>
                    <w:t>15</w:t>
                  </w:r>
                </w:p>
              </w:txbxContent>
            </v:textbox>
          </v:rect>
        </w:pict>
      </w:r>
      <w:r>
        <w:pict>
          <v:rect id="tb119" o:spid="_x0000_s1565" o:spt="1" style="position:absolute;left:0pt;margin-left:56.7pt;margin-top:564.2pt;height:17.55pt;width:112.15pt;mso-position-horizontal-relative:page;mso-position-vertical-relative:page;mso-wrap-style:none;z-index:251747328;mso-width-relative:page;mso-height-relative:page;" filled="f" stroked="f" coordsize="21600,21600">
            <v:path/>
            <v:fill on="f" focussize="0,0"/>
            <v:stroke on="f"/>
            <v:imagedata o:title=""/>
            <o:lock v:ext="edit"/>
            <v:textbox inset="0mm,0mm,0mm,0mm">
              <w:txbxContent>
                <w:p w14:paraId="5B6F87BB">
                  <w:pPr>
                    <w:spacing w:line="283" w:lineRule="exact"/>
                  </w:pPr>
                  <w:r>
                    <w:rPr>
                      <w:rFonts w:ascii="Arial Narrow" w:hAnsi="Arial Narrow" w:eastAsia="Arial Narrow" w:cs="Arial Narrow"/>
                      <w:color w:val="231F20"/>
                      <w:sz w:val="24"/>
                      <w:szCs w:val="24"/>
                    </w:rPr>
                    <w:t>2.5 Emergency Operation</w:t>
                  </w:r>
                </w:p>
              </w:txbxContent>
            </v:textbox>
          </v:rect>
        </w:pict>
      </w:r>
      <w:r>
        <w:pict>
          <v:rect id="tb120" o:spid="_x0000_s1564" o:spt="1" style="position:absolute;left:0pt;margin-left:270.7pt;margin-top:564.2pt;height:17.55pt;width:10.95pt;mso-position-horizontal-relative:page;mso-position-vertical-relative:page;mso-wrap-style:none;z-index:251748352;mso-width-relative:page;mso-height-relative:page;" filled="f" stroked="f" coordsize="21600,21600">
            <v:path/>
            <v:fill on="f" focussize="0,0"/>
            <v:stroke on="f"/>
            <v:imagedata o:title=""/>
            <o:lock v:ext="edit"/>
            <v:textbox inset="0mm,0mm,0mm,0mm">
              <w:txbxContent>
                <w:p w14:paraId="6522B68C">
                  <w:pPr>
                    <w:spacing w:line="283" w:lineRule="exact"/>
                  </w:pPr>
                  <w:r>
                    <w:rPr>
                      <w:rFonts w:ascii="Arial Narrow" w:hAnsi="Arial Narrow" w:eastAsia="Arial Narrow" w:cs="Arial Narrow"/>
                      <w:color w:val="231F20"/>
                      <w:sz w:val="24"/>
                      <w:szCs w:val="24"/>
                    </w:rPr>
                    <w:t>16</w:t>
                  </w:r>
                </w:p>
              </w:txbxContent>
            </v:textbox>
          </v:rect>
        </w:pict>
      </w:r>
      <w:r>
        <w:pict>
          <v:rect id="tb121" o:spid="_x0000_s1563" o:spt="1" style="position:absolute;left:0pt;margin-left:76.55pt;margin-top:585.05pt;height:17.55pt;width:117.65pt;mso-position-horizontal-relative:page;mso-position-vertical-relative:page;mso-wrap-style:none;z-index:251749376;mso-width-relative:page;mso-height-relative:page;" filled="f" stroked="f" coordsize="21600,21600">
            <v:path/>
            <v:fill on="f" focussize="0,0"/>
            <v:stroke on="f"/>
            <v:imagedata o:title=""/>
            <o:lock v:ext="edit"/>
            <v:textbox inset="0mm,0mm,0mm,0mm">
              <w:txbxContent>
                <w:p w14:paraId="513A6FA9">
                  <w:pPr>
                    <w:spacing w:line="283" w:lineRule="exact"/>
                  </w:pPr>
                  <w:r>
                    <w:rPr>
                      <w:rFonts w:ascii="Arial Narrow" w:hAnsi="Arial Narrow" w:eastAsia="Arial Narrow" w:cs="Arial Narrow"/>
                      <w:color w:val="231F20"/>
                      <w:sz w:val="24"/>
                      <w:szCs w:val="24"/>
                    </w:rPr>
                    <w:t>2.5.1 Soft Emergency Stop</w:t>
                  </w:r>
                </w:p>
              </w:txbxContent>
            </v:textbox>
          </v:rect>
        </w:pict>
      </w:r>
      <w:r>
        <w:pict>
          <v:rect id="tb122" o:spid="_x0000_s1562" o:spt="1" style="position:absolute;left:0pt;margin-left:271.15pt;margin-top:585.05pt;height:17.55pt;width:10.95pt;mso-position-horizontal-relative:page;mso-position-vertical-relative:page;mso-wrap-style:none;z-index:251750400;mso-width-relative:page;mso-height-relative:page;" filled="f" stroked="f" coordsize="21600,21600">
            <v:path/>
            <v:fill on="f" focussize="0,0"/>
            <v:stroke on="f"/>
            <v:imagedata o:title=""/>
            <o:lock v:ext="edit"/>
            <v:textbox inset="0mm,0mm,0mm,0mm">
              <w:txbxContent>
                <w:p w14:paraId="5FA701C2">
                  <w:pPr>
                    <w:spacing w:line="283" w:lineRule="exact"/>
                  </w:pPr>
                  <w:r>
                    <w:rPr>
                      <w:rFonts w:ascii="Arial Narrow" w:hAnsi="Arial Narrow" w:eastAsia="Arial Narrow" w:cs="Arial Narrow"/>
                      <w:color w:val="231F20"/>
                      <w:sz w:val="24"/>
                      <w:szCs w:val="24"/>
                    </w:rPr>
                    <w:t>16</w:t>
                  </w:r>
                </w:p>
              </w:txbxContent>
            </v:textbox>
          </v:rect>
        </w:pict>
      </w:r>
      <w:r>
        <w:pict>
          <v:rect id="tb123" o:spid="_x0000_s1561" o:spt="1" style="position:absolute;left:0pt;margin-left:76.55pt;margin-top:603.05pt;height:17.55pt;width:121.45pt;mso-position-horizontal-relative:page;mso-position-vertical-relative:page;mso-wrap-style:none;z-index:251751424;mso-width-relative:page;mso-height-relative:page;" filled="f" stroked="f" coordsize="21600,21600">
            <v:path/>
            <v:fill on="f" focussize="0,0"/>
            <v:stroke on="f"/>
            <v:imagedata o:title=""/>
            <o:lock v:ext="edit"/>
            <v:textbox inset="0mm,0mm,0mm,0mm">
              <w:txbxContent>
                <w:p w14:paraId="5AADD244">
                  <w:pPr>
                    <w:spacing w:line="283" w:lineRule="exact"/>
                  </w:pPr>
                  <w:r>
                    <w:rPr>
                      <w:rFonts w:ascii="Arial Narrow" w:hAnsi="Arial Narrow" w:eastAsia="Arial Narrow" w:cs="Arial Narrow"/>
                      <w:color w:val="231F20"/>
                      <w:sz w:val="24"/>
                      <w:szCs w:val="24"/>
                    </w:rPr>
                    <w:t>2.5.2 Hard Emergency Stop</w:t>
                  </w:r>
                </w:p>
              </w:txbxContent>
            </v:textbox>
          </v:rect>
        </w:pict>
      </w:r>
      <w:r>
        <w:pict>
          <v:rect id="tb124" o:spid="_x0000_s1560" o:spt="1" style="position:absolute;left:0pt;margin-left:271.15pt;margin-top:603.05pt;height:17.55pt;width:10.95pt;mso-position-horizontal-relative:page;mso-position-vertical-relative:page;mso-wrap-style:none;z-index:251752448;mso-width-relative:page;mso-height-relative:page;" filled="f" stroked="f" coordsize="21600,21600">
            <v:path/>
            <v:fill on="f" focussize="0,0"/>
            <v:stroke on="f"/>
            <v:imagedata o:title=""/>
            <o:lock v:ext="edit"/>
            <v:textbox inset="0mm,0mm,0mm,0mm">
              <w:txbxContent>
                <w:p w14:paraId="11F070A3">
                  <w:pPr>
                    <w:spacing w:line="283" w:lineRule="exact"/>
                  </w:pPr>
                  <w:r>
                    <w:rPr>
                      <w:rFonts w:ascii="Arial Narrow" w:hAnsi="Arial Narrow" w:eastAsia="Arial Narrow" w:cs="Arial Narrow"/>
                      <w:color w:val="231F20"/>
                      <w:sz w:val="24"/>
                      <w:szCs w:val="24"/>
                    </w:rPr>
                    <w:t>16</w:t>
                  </w:r>
                </w:p>
              </w:txbxContent>
            </v:textbox>
          </v:rect>
        </w:pict>
      </w:r>
      <w:r>
        <w:pict>
          <v:rect id="tb125" o:spid="_x0000_s1559" o:spt="1" style="position:absolute;left:0pt;margin-left:76.55pt;margin-top:621.05pt;height:17.55pt;width:99.05pt;mso-position-horizontal-relative:page;mso-position-vertical-relative:page;mso-wrap-style:none;z-index:251753472;mso-width-relative:page;mso-height-relative:page;" filled="f" stroked="f" coordsize="21600,21600">
            <v:path/>
            <v:fill on="f" focussize="0,0"/>
            <v:stroke on="f"/>
            <v:imagedata o:title=""/>
            <o:lock v:ext="edit"/>
            <v:textbox inset="0mm,0mm,0mm,0mm">
              <w:txbxContent>
                <w:p w14:paraId="24ECD02E">
                  <w:pPr>
                    <w:spacing w:line="283" w:lineRule="exact"/>
                  </w:pPr>
                  <w:r>
                    <w:rPr>
                      <w:rFonts w:ascii="Arial Narrow" w:hAnsi="Arial Narrow" w:eastAsia="Arial Narrow" w:cs="Arial Narrow"/>
                      <w:color w:val="231F20"/>
                      <w:sz w:val="24"/>
                      <w:szCs w:val="24"/>
                    </w:rPr>
                    <w:t>2.5.3 Overtemperature</w:t>
                  </w:r>
                </w:p>
              </w:txbxContent>
            </v:textbox>
          </v:rect>
        </w:pict>
      </w:r>
      <w:r>
        <w:pict>
          <v:rect id="tb126" o:spid="_x0000_s1558" o:spt="1" style="position:absolute;left:0pt;margin-left:271.15pt;margin-top:621.05pt;height:17.55pt;width:10.95pt;mso-position-horizontal-relative:page;mso-position-vertical-relative:page;mso-wrap-style:none;z-index:251754496;mso-width-relative:page;mso-height-relative:page;" filled="f" stroked="f" coordsize="21600,21600">
            <v:path/>
            <v:fill on="f" focussize="0,0"/>
            <v:stroke on="f"/>
            <v:imagedata o:title=""/>
            <o:lock v:ext="edit"/>
            <v:textbox inset="0mm,0mm,0mm,0mm">
              <w:txbxContent>
                <w:p w14:paraId="5E893C5D">
                  <w:pPr>
                    <w:spacing w:line="283" w:lineRule="exact"/>
                  </w:pPr>
                  <w:r>
                    <w:rPr>
                      <w:rFonts w:ascii="Arial Narrow" w:hAnsi="Arial Narrow" w:eastAsia="Arial Narrow" w:cs="Arial Narrow"/>
                      <w:color w:val="231F20"/>
                      <w:sz w:val="24"/>
                      <w:szCs w:val="24"/>
                    </w:rPr>
                    <w:t>16</w:t>
                  </w:r>
                </w:p>
              </w:txbxContent>
            </v:textbox>
          </v:rect>
        </w:pict>
      </w:r>
      <w:r>
        <w:pict>
          <v:rect id="tb127" o:spid="_x0000_s1557" o:spt="1" style="position:absolute;left:0pt;margin-left:76.55pt;margin-top:639.05pt;height:17.55pt;width:81.5pt;mso-position-horizontal-relative:page;mso-position-vertical-relative:page;mso-wrap-style:none;z-index:251755520;mso-width-relative:page;mso-height-relative:page;" filled="f" stroked="f" coordsize="21600,21600">
            <v:path/>
            <v:fill on="f" focussize="0,0"/>
            <v:stroke on="f"/>
            <v:imagedata o:title=""/>
            <o:lock v:ext="edit"/>
            <v:textbox inset="0mm,0mm,0mm,0mm">
              <w:txbxContent>
                <w:p w14:paraId="41063BA7">
                  <w:pPr>
                    <w:spacing w:line="283" w:lineRule="exact"/>
                  </w:pPr>
                  <w:r>
                    <w:rPr>
                      <w:rFonts w:ascii="Arial Narrow" w:hAnsi="Arial Narrow" w:eastAsia="Arial Narrow" w:cs="Arial Narrow"/>
                      <w:color w:val="231F20"/>
                      <w:sz w:val="24"/>
                      <w:szCs w:val="24"/>
                    </w:rPr>
                    <w:t>2.5.4 Falling Down</w:t>
                  </w:r>
                </w:p>
              </w:txbxContent>
            </v:textbox>
          </v:rect>
        </w:pict>
      </w:r>
      <w:r>
        <w:pict>
          <v:rect id="tb128" o:spid="_x0000_s1556" o:spt="1" style="position:absolute;left:0pt;margin-left:271.15pt;margin-top:639.05pt;height:17.55pt;width:10.95pt;mso-position-horizontal-relative:page;mso-position-vertical-relative:page;mso-wrap-style:none;z-index:251756544;mso-width-relative:page;mso-height-relative:page;" filled="f" stroked="f" coordsize="21600,21600">
            <v:path/>
            <v:fill on="f" focussize="0,0"/>
            <v:stroke on="f"/>
            <v:imagedata o:title=""/>
            <o:lock v:ext="edit"/>
            <v:textbox inset="0mm,0mm,0mm,0mm">
              <w:txbxContent>
                <w:p w14:paraId="448D34C7">
                  <w:pPr>
                    <w:spacing w:line="283" w:lineRule="exact"/>
                  </w:pPr>
                  <w:r>
                    <w:rPr>
                      <w:rFonts w:ascii="Arial Narrow" w:hAnsi="Arial Narrow" w:eastAsia="Arial Narrow" w:cs="Arial Narrow"/>
                      <w:color w:val="231F20"/>
                      <w:sz w:val="24"/>
                      <w:szCs w:val="24"/>
                    </w:rPr>
                    <w:t>17</w:t>
                  </w:r>
                </w:p>
              </w:txbxContent>
            </v:textbox>
          </v:rect>
        </w:pict>
      </w:r>
      <w:r>
        <w:pict>
          <v:rect id="tb129" o:spid="_x0000_s1555" o:spt="1" style="position:absolute;left:0pt;margin-left:76.55pt;margin-top:657.05pt;height:17.55pt;width:76.6pt;mso-position-horizontal-relative:page;mso-position-vertical-relative:page;mso-wrap-style:none;z-index:251757568;mso-width-relative:page;mso-height-relative:page;" filled="f" stroked="f" coordsize="21600,21600">
            <v:path/>
            <v:fill on="f" focussize="0,0"/>
            <v:stroke on="f"/>
            <v:imagedata o:title=""/>
            <o:lock v:ext="edit"/>
            <v:textbox inset="0mm,0mm,0mm,0mm">
              <w:txbxContent>
                <w:p w14:paraId="2BEC4A94">
                  <w:pPr>
                    <w:spacing w:line="283" w:lineRule="exact"/>
                  </w:pPr>
                  <w:r>
                    <w:rPr>
                      <w:rFonts w:ascii="Arial Narrow" w:hAnsi="Arial Narrow" w:eastAsia="Arial Narrow" w:cs="Arial Narrow"/>
                      <w:color w:val="231F20"/>
                      <w:sz w:val="24"/>
                      <w:szCs w:val="24"/>
                    </w:rPr>
                    <w:t>2.5.5 Low Battery</w:t>
                  </w:r>
                </w:p>
              </w:txbxContent>
            </v:textbox>
          </v:rect>
        </w:pict>
      </w:r>
      <w:r>
        <w:pict>
          <v:rect id="tb130" o:spid="_x0000_s1554" o:spt="1" style="position:absolute;left:0pt;margin-left:271.15pt;margin-top:657.05pt;height:17.55pt;width:10.95pt;mso-position-horizontal-relative:page;mso-position-vertical-relative:page;mso-wrap-style:none;z-index:251758592;mso-width-relative:page;mso-height-relative:page;" filled="f" stroked="f" coordsize="21600,21600">
            <v:path/>
            <v:fill on="f" focussize="0,0"/>
            <v:stroke on="f"/>
            <v:imagedata o:title=""/>
            <o:lock v:ext="edit"/>
            <v:textbox inset="0mm,0mm,0mm,0mm">
              <w:txbxContent>
                <w:p w14:paraId="4D8E824F">
                  <w:pPr>
                    <w:spacing w:line="283" w:lineRule="exact"/>
                  </w:pPr>
                  <w:r>
                    <w:rPr>
                      <w:rFonts w:ascii="Arial Narrow" w:hAnsi="Arial Narrow" w:eastAsia="Arial Narrow" w:cs="Arial Narrow"/>
                      <w:color w:val="231F20"/>
                      <w:sz w:val="24"/>
                      <w:szCs w:val="24"/>
                    </w:rPr>
                    <w:t>17</w:t>
                  </w:r>
                </w:p>
              </w:txbxContent>
            </v:textbox>
          </v:rect>
        </w:pict>
      </w:r>
      <w:r>
        <w:pict>
          <v:rect id="tb131" o:spid="_x0000_s1553" o:spt="1" style="position:absolute;left:0pt;margin-left:76.55pt;margin-top:675.05pt;height:17.55pt;width:117.1pt;mso-position-horizontal-relative:page;mso-position-vertical-relative:page;mso-wrap-style:none;z-index:251759616;mso-width-relative:page;mso-height-relative:page;" filled="f" stroked="f" coordsize="21600,21600">
            <v:path/>
            <v:fill on="f" focussize="0,0"/>
            <v:stroke on="f"/>
            <v:imagedata o:title=""/>
            <o:lock v:ext="edit"/>
            <v:textbox inset="0mm,0mm,0mm,0mm">
              <w:txbxContent>
                <w:p w14:paraId="384AE875">
                  <w:pPr>
                    <w:spacing w:line="283" w:lineRule="exact"/>
                  </w:pPr>
                  <w:r>
                    <w:rPr>
                      <w:rFonts w:ascii="Arial Narrow" w:hAnsi="Arial Narrow" w:eastAsia="Arial Narrow" w:cs="Arial Narrow"/>
                      <w:color w:val="231F20"/>
                      <w:sz w:val="24"/>
                      <w:szCs w:val="24"/>
                    </w:rPr>
                    <w:t>2.5.6 Other Circumstances</w:t>
                  </w:r>
                </w:p>
              </w:txbxContent>
            </v:textbox>
          </v:rect>
        </w:pict>
      </w:r>
      <w:r>
        <w:pict>
          <v:rect id="tb132" o:spid="_x0000_s1552" o:spt="1" style="position:absolute;left:0pt;margin-left:271.15pt;margin-top:675.05pt;height:17.55pt;width:10.95pt;mso-position-horizontal-relative:page;mso-position-vertical-relative:page;mso-wrap-style:none;z-index:251760640;mso-width-relative:page;mso-height-relative:page;" filled="f" stroked="f" coordsize="21600,21600">
            <v:path/>
            <v:fill on="f" focussize="0,0"/>
            <v:stroke on="f"/>
            <v:imagedata o:title=""/>
            <o:lock v:ext="edit"/>
            <v:textbox inset="0mm,0mm,0mm,0mm">
              <w:txbxContent>
                <w:p w14:paraId="0F66080A">
                  <w:pPr>
                    <w:spacing w:line="283" w:lineRule="exact"/>
                  </w:pPr>
                  <w:r>
                    <w:rPr>
                      <w:rFonts w:ascii="Arial Narrow" w:hAnsi="Arial Narrow" w:eastAsia="Arial Narrow" w:cs="Arial Narrow"/>
                      <w:color w:val="231F20"/>
                      <w:sz w:val="24"/>
                      <w:szCs w:val="24"/>
                    </w:rPr>
                    <w:t>17</w:t>
                  </w:r>
                </w:p>
              </w:txbxContent>
            </v:textbox>
          </v:rect>
        </w:pict>
      </w:r>
      <w:r>
        <w:br w:type="page"/>
      </w:r>
    </w:p>
    <w:p w14:paraId="35A543B5">
      <w:pPr>
        <w:spacing w:line="20" w:lineRule="exact"/>
      </w:pPr>
      <w:r>
        <w:drawing>
          <wp:anchor distT="0" distB="0" distL="0" distR="0" simplePos="0" relativeHeight="251662336"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5" name="Picture 5" descr="/Users/xinzhang/Library/Containers/com.kingsoft.wpsoffice.mac/Data/tmp/picturecompress_20260925231114/output_4.pngoutpu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s/xinzhang/Library/Containers/com.kingsoft.wpsoffice.mac/Data/tmp/picturecompress_20260925231114/output_4.pngoutput_4"/>
                    <pic:cNvPicPr>
                      <a:picLocks noChangeAspect="1"/>
                    </pic:cNvPicPr>
                  </pic:nvPicPr>
                  <pic:blipFill>
                    <a:blip r:embed="rId9"/>
                    <a:stretch>
                      <a:fillRect/>
                    </a:stretch>
                  </pic:blipFill>
                  <pic:spPr>
                    <a:xfrm>
                      <a:off x="0" y="0"/>
                      <a:ext cx="7560310" cy="10692003"/>
                    </a:xfrm>
                    <a:prstGeom prst="rect">
                      <a:avLst/>
                    </a:prstGeom>
                  </pic:spPr>
                </pic:pic>
              </a:graphicData>
            </a:graphic>
          </wp:anchor>
        </w:drawing>
      </w:r>
      <w:r>
        <w:pict>
          <v:rect id="tb166" o:spid="_x0000_s1551" o:spt="1" style="position:absolute;left:0pt;margin-left:432.2pt;margin-top:44.2pt;height:13pt;width:84.95pt;mso-position-horizontal-relative:page;mso-position-vertical-relative:page;mso-wrap-style:none;z-index:251796480;mso-width-relative:page;mso-height-relative:page;" filled="f" stroked="f" coordsize="21600,21600">
            <v:path/>
            <v:fill on="f" focussize="0,0"/>
            <v:stroke on="f"/>
            <v:imagedata o:title=""/>
            <o:lock v:ext="edit"/>
            <v:textbox inset="0mm,0mm,0mm,0mm">
              <w:txbxContent>
                <w:p w14:paraId="717EA86C">
                  <w:pPr>
                    <w:spacing w:line="189" w:lineRule="exact"/>
                  </w:pPr>
                  <w:r>
                    <w:rPr>
                      <w:rFonts w:ascii="Arial Narrow" w:hAnsi="Arial Narrow" w:eastAsia="Arial Narrow" w:cs="Arial Narrow"/>
                      <w:color w:val="231F20"/>
                      <w:sz w:val="16"/>
                      <w:szCs w:val="16"/>
                    </w:rPr>
                    <w:t>FX Aegis Hyper User Manual</w:t>
                  </w:r>
                </w:p>
              </w:txbxContent>
            </v:textbox>
          </v:rect>
        </w:pict>
      </w:r>
      <w:r>
        <w:pict>
          <v:rect id="tb167" o:spid="_x0000_s1550" o:spt="1" style="position:absolute;left:0pt;margin-left:56.7pt;margin-top:52.95pt;height:25.2pt;width:98.45pt;mso-position-horizontal-relative:page;mso-position-vertical-relative:page;mso-wrap-style:none;z-index:251798528;mso-width-relative:page;mso-height-relative:page;" filled="f" stroked="f" coordsize="21600,21600">
            <v:path/>
            <v:fill on="f" focussize="0,0"/>
            <v:stroke on="f"/>
            <v:imagedata o:title=""/>
            <o:lock v:ext="edit"/>
            <v:textbox inset="0mm,0mm,0mm,0mm">
              <w:txbxContent>
                <w:p w14:paraId="3EC165BB">
                  <w:pPr>
                    <w:spacing w:line="425" w:lineRule="exact"/>
                  </w:pPr>
                  <w:r>
                    <w:rPr>
                      <w:rFonts w:ascii="Arial Narrow" w:hAnsi="Arial Narrow" w:eastAsia="Arial Narrow" w:cs="Arial Narrow"/>
                      <w:b/>
                      <w:bCs/>
                      <w:color w:val="231F20"/>
                      <w:sz w:val="36"/>
                      <w:szCs w:val="36"/>
                    </w:rPr>
                    <w:t>1 Introduction</w:t>
                  </w:r>
                </w:p>
              </w:txbxContent>
            </v:textbox>
          </v:rect>
        </w:pict>
      </w:r>
      <w:r>
        <w:pict>
          <v:rect id="tb173" o:spid="_x0000_s1549" o:spt="1" style="position:absolute;left:0pt;margin-left:56.7pt;margin-top:102.9pt;height:20.1pt;width:70.25pt;mso-position-horizontal-relative:page;mso-position-vertical-relative:page;mso-wrap-style:none;z-index:251799552;mso-width-relative:page;mso-height-relative:page;" filled="f" stroked="f" coordsize="21600,21600">
            <v:path/>
            <v:fill on="f" focussize="0,0"/>
            <v:stroke on="f"/>
            <v:imagedata o:title=""/>
            <o:lock v:ext="edit"/>
            <v:textbox inset="0mm,0mm,0mm,0mm">
              <w:txbxContent>
                <w:p w14:paraId="70D4C121">
                  <w:pPr>
                    <w:spacing w:line="330" w:lineRule="exact"/>
                  </w:pPr>
                  <w:r>
                    <w:rPr>
                      <w:rFonts w:ascii="Arial Narrow" w:hAnsi="Arial Narrow" w:eastAsia="Arial Narrow" w:cs="Arial Narrow"/>
                      <w:b/>
                      <w:bCs/>
                      <w:color w:val="231F20"/>
                      <w:sz w:val="28"/>
                      <w:szCs w:val="28"/>
                    </w:rPr>
                    <w:t>1.1 Overview</w:t>
                  </w:r>
                </w:p>
              </w:txbxContent>
            </v:textbox>
          </v:rect>
        </w:pict>
      </w:r>
      <w:r>
        <w:pict>
          <v:rect id="mrg1144" o:spid="_x0000_s1548" o:spt="1" style="position:absolute;left:0pt;margin-left:56.7pt;margin-top:128.6pt;height:96pt;width:390.6pt;mso-position-horizontal-relative:page;mso-position-vertical-relative:page;mso-wrap-style:none;z-index:251773952;mso-width-relative:page;mso-height-relative:page;" filled="f" stroked="f" coordsize="21600,21600">
            <v:path/>
            <v:fill on="f" focussize="0,0"/>
            <v:stroke on="f"/>
            <v:imagedata o:title=""/>
            <o:lock v:ext="edit"/>
            <v:textbox inset="0mm,0mm,0mm,0mm">
              <w:txbxContent>
                <w:p w14:paraId="3E8170DA">
                  <w:pPr>
                    <w:spacing w:line="283" w:lineRule="exact"/>
                  </w:pPr>
                  <w:r>
                    <w:rPr>
                      <w:rFonts w:ascii="Arial Narrow" w:hAnsi="Arial Narrow" w:eastAsia="Arial Narrow" w:cs="Arial Narrow"/>
                      <w:color w:val="231F20"/>
                      <w:sz w:val="24"/>
                      <w:szCs w:val="24"/>
                    </w:rPr>
                    <w:t xml:space="preserve">FX Aegis Hyper is an intelligent quadruped robot designed to meet core industry needs, </w:t>
                  </w:r>
                </w:p>
                <w:p w14:paraId="06D321A2">
                  <w:pPr>
                    <w:spacing w:before="77" w:line="283" w:lineRule="exact"/>
                  </w:pPr>
                  <w:r>
                    <w:rPr>
                      <w:rFonts w:ascii="Arial Narrow" w:hAnsi="Arial Narrow" w:eastAsia="Arial Narrow" w:cs="Arial Narrow"/>
                      <w:color w:val="231F20"/>
                      <w:sz w:val="24"/>
                      <w:szCs w:val="24"/>
                    </w:rPr>
                    <w:t xml:space="preserve">with a total of 12 degrees of freedom (DOF), capable of walking, going up and down the </w:t>
                  </w:r>
                </w:p>
                <w:p w14:paraId="6CBDED6F">
                  <w:pPr>
                    <w:spacing w:before="77" w:line="283" w:lineRule="exact"/>
                  </w:pPr>
                  <w:r>
                    <w:rPr>
                      <w:rFonts w:ascii="Arial Narrow" w:hAnsi="Arial Narrow" w:eastAsia="Arial Narrow" w:cs="Arial Narrow"/>
                      <w:color w:val="231F20"/>
                      <w:sz w:val="24"/>
                      <w:szCs w:val="24"/>
                    </w:rPr>
                    <w:t xml:space="preserve">stairs. The robot is equipped with a wide-angle camera, four laser radars, and two internal </w:t>
                  </w:r>
                </w:p>
                <w:p w14:paraId="4D4AB442">
                  <w:pPr>
                    <w:spacing w:before="77" w:line="283" w:lineRule="exact"/>
                  </w:pPr>
                  <w:r>
                    <w:rPr>
                      <w:rFonts w:ascii="Arial Narrow" w:hAnsi="Arial Narrow" w:eastAsia="Arial Narrow" w:cs="Arial Narrow"/>
                      <w:color w:val="231F20"/>
                      <w:sz w:val="24"/>
                      <w:szCs w:val="24"/>
                    </w:rPr>
                    <w:t xml:space="preserve">hosts respectively for motion control and environmental perception calculation. An </w:t>
                  </w:r>
                </w:p>
                <w:p w14:paraId="45F22842">
                  <w:pPr>
                    <w:spacing w:before="77" w:line="283" w:lineRule="exact"/>
                  </w:pPr>
                  <w:r>
                    <w:rPr>
                      <w:rFonts w:ascii="Arial Narrow" w:hAnsi="Arial Narrow" w:eastAsia="Arial Narrow" w:cs="Arial Narrow"/>
                      <w:color w:val="231F20"/>
                      <w:sz w:val="24"/>
                      <w:szCs w:val="24"/>
                    </w:rPr>
                    <w:t xml:space="preserve">additional host inside Intelligent Controller is used for navigation and inspections. </w:t>
                  </w:r>
                </w:p>
              </w:txbxContent>
            </v:textbox>
          </v:rect>
        </w:pict>
      </w:r>
      <w:r>
        <w:pict>
          <v:rect id="tb186" o:spid="_x0000_s1547" o:spt="1" style="position:absolute;left:0pt;margin-left:101pt;margin-top:220.65pt;height:14.65pt;width:24.65pt;mso-position-horizontal-relative:page;mso-position-vertical-relative:page;mso-wrap-style:none;z-index:251814912;mso-width-relative:page;mso-height-relative:page;" filled="f" stroked="f" coordsize="21600,21600">
            <v:path/>
            <v:fill on="f" focussize="0,0"/>
            <v:stroke on="f"/>
            <v:imagedata o:title=""/>
            <o:lock v:ext="edit"/>
            <v:textbox inset="0mm,0mm,0mm,0mm">
              <w:txbxContent>
                <w:p w14:paraId="5F7EF991">
                  <w:pPr>
                    <w:spacing w:line="218" w:lineRule="exact"/>
                  </w:pPr>
                  <w:r>
                    <w:rPr>
                      <w:rFonts w:ascii="Arial Narrow" w:hAnsi="Arial Narrow" w:eastAsia="Arial Narrow" w:cs="Arial Narrow"/>
                      <w:color w:val="231F20"/>
                      <w:sz w:val="18"/>
                      <w:szCs w:val="18"/>
                    </w:rPr>
                    <w:t>470mm</w:t>
                  </w:r>
                </w:p>
              </w:txbxContent>
            </v:textbox>
          </v:rect>
        </w:pict>
      </w:r>
      <w:r>
        <w:pict>
          <v:rect id="tb188" o:spid="_x0000_s1546" o:spt="1" style="position:absolute;left:0pt;margin-left:366.05pt;margin-top:220.65pt;height:14.65pt;width:28.75pt;mso-position-horizontal-relative:page;mso-position-vertical-relative:page;mso-wrap-style:none;z-index:251816960;mso-width-relative:page;mso-height-relative:page;" filled="f" stroked="f" coordsize="21600,21600">
            <v:path/>
            <v:fill on="f" focussize="0,0"/>
            <v:stroke on="f"/>
            <v:imagedata o:title=""/>
            <o:lock v:ext="edit"/>
            <v:textbox inset="0mm,0mm,0mm,0mm">
              <w:txbxContent>
                <w:p w14:paraId="1B483AEF">
                  <w:pPr>
                    <w:spacing w:line="218" w:lineRule="exact"/>
                  </w:pPr>
                  <w:r>
                    <w:rPr>
                      <w:rFonts w:ascii="Arial Narrow" w:hAnsi="Arial Narrow" w:eastAsia="Arial Narrow" w:cs="Arial Narrow"/>
                      <w:color w:val="231F20"/>
                      <w:sz w:val="18"/>
                      <w:szCs w:val="18"/>
                    </w:rPr>
                    <w:t>1130mm</w:t>
                  </w:r>
                </w:p>
              </w:txbxContent>
            </v:textbox>
          </v:rect>
        </w:pict>
      </w:r>
      <w:r>
        <w:pict>
          <v:rect id="tb190" o:spid="_x0000_s1545" o:spt="1" style="position:absolute;left:0pt;margin-left:200.35pt;margin-top:272.85pt;height:14.65pt;width:24.65pt;mso-position-horizontal-relative:page;mso-position-vertical-relative:page;mso-wrap-style:none;z-index:251819008;mso-width-relative:page;mso-height-relative:page;" filled="f" stroked="f" coordsize="21600,21600">
            <v:path/>
            <v:fill on="f" focussize="0,0"/>
            <v:stroke on="f"/>
            <v:imagedata o:title=""/>
            <o:lock v:ext="edit"/>
            <v:textbox inset="0mm,0mm,0mm,0mm">
              <w:txbxContent>
                <w:p w14:paraId="35CC0325">
                  <w:pPr>
                    <w:spacing w:line="218" w:lineRule="exact"/>
                  </w:pPr>
                  <w:r>
                    <w:rPr>
                      <w:rFonts w:ascii="Arial Narrow" w:hAnsi="Arial Narrow" w:eastAsia="Arial Narrow" w:cs="Arial Narrow"/>
                      <w:color w:val="231F20"/>
                      <w:sz w:val="18"/>
                      <w:szCs w:val="18"/>
                    </w:rPr>
                    <w:t>285mm</w:t>
                  </w:r>
                </w:p>
              </w:txbxContent>
            </v:textbox>
          </v:rect>
        </w:pict>
      </w:r>
      <w:r>
        <w:pict>
          <v:rect id="tb187" o:spid="_x0000_s1544" o:spt="1" style="position:absolute;left:0pt;margin-left:101pt;margin-top:332.15pt;height:14.65pt;width:24.65pt;mso-position-horizontal-relative:page;mso-position-vertical-relative:page;mso-wrap-style:none;z-index:251815936;mso-width-relative:page;mso-height-relative:page;" filled="f" stroked="f" coordsize="21600,21600">
            <v:path/>
            <v:fill on="f" focussize="0,0"/>
            <v:stroke on="f"/>
            <v:imagedata o:title=""/>
            <o:lock v:ext="edit"/>
            <v:textbox inset="0mm,0mm,0mm,0mm">
              <w:txbxContent>
                <w:p w14:paraId="401ED663">
                  <w:pPr>
                    <w:spacing w:line="218" w:lineRule="exact"/>
                  </w:pPr>
                  <w:r>
                    <w:rPr>
                      <w:rFonts w:ascii="Arial Narrow" w:hAnsi="Arial Narrow" w:eastAsia="Arial Narrow" w:cs="Arial Narrow"/>
                      <w:color w:val="231F20"/>
                      <w:sz w:val="18"/>
                      <w:szCs w:val="18"/>
                    </w:rPr>
                    <w:t>470mm</w:t>
                  </w:r>
                </w:p>
              </w:txbxContent>
            </v:textbox>
          </v:rect>
        </w:pict>
      </w:r>
      <w:r>
        <w:pict>
          <v:rect id="tb189" o:spid="_x0000_s1543" o:spt="1" style="position:absolute;left:0pt;margin-left:351.8pt;margin-top:332.7pt;height:14.65pt;width:28.75pt;mso-position-horizontal-relative:page;mso-position-vertical-relative:page;mso-wrap-style:none;z-index:251817984;mso-width-relative:page;mso-height-relative:page;" filled="f" stroked="f" coordsize="21600,21600">
            <v:path/>
            <v:fill on="f" focussize="0,0"/>
            <v:stroke on="f"/>
            <v:imagedata o:title=""/>
            <o:lock v:ext="edit"/>
            <v:textbox inset="0mm,0mm,0mm,0mm">
              <w:txbxContent>
                <w:p w14:paraId="54742002">
                  <w:pPr>
                    <w:spacing w:line="218" w:lineRule="exact"/>
                  </w:pPr>
                  <w:r>
                    <w:rPr>
                      <w:rFonts w:ascii="Arial Narrow" w:hAnsi="Arial Narrow" w:eastAsia="Arial Narrow" w:cs="Arial Narrow"/>
                      <w:color w:val="231F20"/>
                      <w:sz w:val="18"/>
                      <w:szCs w:val="18"/>
                    </w:rPr>
                    <w:t>1000mm</w:t>
                  </w:r>
                </w:p>
              </w:txbxContent>
            </v:textbox>
          </v:rect>
        </w:pict>
      </w:r>
      <w:r>
        <w:pict>
          <v:rect id="tb191" o:spid="_x0000_s1542" o:spt="1" style="position:absolute;left:0pt;margin-left:199.9pt;margin-top:429pt;height:14.65pt;width:24.65pt;mso-position-horizontal-relative:page;mso-position-vertical-relative:page;mso-wrap-style:none;z-index:251820032;mso-width-relative:page;mso-height-relative:page;" filled="f" stroked="f" coordsize="21600,21600">
            <v:path/>
            <v:fill on="f" focussize="0,0"/>
            <v:stroke on="f"/>
            <v:imagedata o:title=""/>
            <o:lock v:ext="edit"/>
            <v:textbox inset="0mm,0mm,0mm,0mm">
              <w:txbxContent>
                <w:p w14:paraId="5142CD57">
                  <w:pPr>
                    <w:spacing w:line="218" w:lineRule="exact"/>
                  </w:pPr>
                  <w:r>
                    <w:rPr>
                      <w:rFonts w:ascii="Arial Narrow" w:hAnsi="Arial Narrow" w:eastAsia="Arial Narrow" w:cs="Arial Narrow"/>
                      <w:color w:val="231F20"/>
                      <w:sz w:val="18"/>
                      <w:szCs w:val="18"/>
                    </w:rPr>
                    <w:t>715mm</w:t>
                  </w:r>
                </w:p>
              </w:txbxContent>
            </v:textbox>
          </v:rect>
        </w:pict>
      </w:r>
      <w:r>
        <w:pict>
          <v:rect id="tb174" o:spid="_x0000_s1541" o:spt="1" style="position:absolute;left:0pt;margin-left:56.7pt;margin-top:524.2pt;height:20.1pt;width:86.1pt;mso-position-horizontal-relative:page;mso-position-vertical-relative:page;mso-wrap-style:none;z-index:251801600;mso-width-relative:page;mso-height-relative:page;" filled="f" stroked="f" coordsize="21600,21600">
            <v:path/>
            <v:fill on="f" focussize="0,0"/>
            <v:stroke on="f"/>
            <v:imagedata o:title=""/>
            <o:lock v:ext="edit"/>
            <v:textbox inset="0mm,0mm,0mm,0mm">
              <w:txbxContent>
                <w:p w14:paraId="607E6AFE">
                  <w:pPr>
                    <w:spacing w:line="330" w:lineRule="exact"/>
                  </w:pPr>
                  <w:r>
                    <w:rPr>
                      <w:rFonts w:ascii="Arial Narrow" w:hAnsi="Arial Narrow" w:eastAsia="Arial Narrow" w:cs="Arial Narrow"/>
                      <w:b/>
                      <w:bCs/>
                      <w:color w:val="231F20"/>
                      <w:sz w:val="28"/>
                      <w:szCs w:val="28"/>
                    </w:rPr>
                    <w:t>1.2 Product List</w:t>
                  </w:r>
                </w:p>
              </w:txbxContent>
            </v:textbox>
          </v:rect>
        </w:pict>
      </w:r>
      <w:r>
        <w:pict>
          <v:rect id="tb185" o:spid="_x0000_s1540" o:spt="1" style="position:absolute;left:0pt;margin-left:205pt;margin-top:602.75pt;height:15pt;width:84.6pt;mso-position-horizontal-relative:page;mso-position-vertical-relative:page;mso-wrap-style:none;z-index:251813888;mso-width-relative:page;mso-height-relative:page;" filled="f" stroked="f" coordsize="21600,21600">
            <v:path/>
            <v:fill on="f" focussize="0,0"/>
            <v:stroke on="f"/>
            <v:imagedata o:title=""/>
            <o:lock v:ext="edit"/>
            <v:textbox inset="0mm,0mm,0mm,0mm">
              <w:txbxContent>
                <w:p w14:paraId="3CC338AF">
                  <w:pPr>
                    <w:spacing w:line="236" w:lineRule="exact"/>
                  </w:pPr>
                  <w:r>
                    <w:rPr>
                      <w:rFonts w:ascii="Arial Narrow" w:hAnsi="Arial Narrow" w:eastAsia="Arial Narrow" w:cs="Arial Narrow"/>
                      <w:color w:val="231F20"/>
                      <w:sz w:val="20"/>
                      <w:szCs w:val="20"/>
                    </w:rPr>
                    <w:t>Intelligent Controller ×1</w:t>
                  </w:r>
                </w:p>
              </w:txbxContent>
            </v:textbox>
          </v:rect>
        </w:pict>
      </w:r>
      <w:r>
        <w:pict>
          <v:rect id="tb175" o:spid="_x0000_s1539" o:spt="1" style="position:absolute;left:0pt;margin-left:338.65pt;margin-top:602.9pt;height:15pt;width:47.2pt;mso-position-horizontal-relative:page;mso-position-vertical-relative:page;mso-wrap-style:none;z-index:251802624;mso-width-relative:page;mso-height-relative:page;" filled="f" stroked="f" coordsize="21600,21600">
            <v:path/>
            <v:fill on="f" focussize="0,0"/>
            <v:stroke on="f"/>
            <v:imagedata o:title=""/>
            <o:lock v:ext="edit"/>
            <v:textbox inset="0mm,0mm,0mm,0mm">
              <w:txbxContent>
                <w:p w14:paraId="63C2478A">
                  <w:pPr>
                    <w:spacing w:line="236" w:lineRule="exact"/>
                  </w:pPr>
                  <w:r>
                    <w:rPr>
                      <w:rFonts w:ascii="Arial Narrow" w:hAnsi="Arial Narrow" w:eastAsia="Arial Narrow" w:cs="Arial Narrow"/>
                      <w:color w:val="231F20"/>
                      <w:sz w:val="20"/>
                      <w:szCs w:val="20"/>
                    </w:rPr>
                    <w:t>Controller ×1</w:t>
                  </w:r>
                </w:p>
              </w:txbxContent>
            </v:textbox>
          </v:rect>
        </w:pict>
      </w:r>
      <w:r>
        <w:pict>
          <v:rect id="tb176" o:spid="_x0000_s1538" o:spt="1" style="position:absolute;left:0pt;margin-left:452.95pt;margin-top:602.9pt;height:15pt;width:41.3pt;mso-position-horizontal-relative:page;mso-position-vertical-relative:page;mso-wrap-style:none;z-index:251803648;mso-width-relative:page;mso-height-relative:page;" filled="f" stroked="f" coordsize="21600,21600">
            <v:path/>
            <v:fill on="f" focussize="0,0"/>
            <v:stroke on="f"/>
            <v:imagedata o:title=""/>
            <o:lock v:ext="edit"/>
            <v:textbox inset="0mm,0mm,0mm,0mm">
              <w:txbxContent>
                <w:p w14:paraId="2D3656EC">
                  <w:pPr>
                    <w:spacing w:line="236" w:lineRule="exact"/>
                  </w:pPr>
                  <w:r>
                    <w:rPr>
                      <w:rFonts w:ascii="Arial Narrow" w:hAnsi="Arial Narrow" w:eastAsia="Arial Narrow" w:cs="Arial Narrow"/>
                      <w:color w:val="231F20"/>
                      <w:sz w:val="20"/>
                      <w:szCs w:val="20"/>
                    </w:rPr>
                    <w:t>Charger ×1</w:t>
                  </w:r>
                </w:p>
              </w:txbxContent>
            </v:textbox>
          </v:rect>
        </w:pict>
      </w:r>
      <w:r>
        <w:pict>
          <v:rect id="tb180" o:spid="_x0000_s1537" o:spt="1" style="position:absolute;left:0pt;margin-left:206.75pt;margin-top:693.15pt;height:15pt;width:85.5pt;mso-position-horizontal-relative:page;mso-position-vertical-relative:page;mso-wrap-style:none;z-index:251807744;mso-width-relative:page;mso-height-relative:page;" filled="f" stroked="f" coordsize="21600,21600">
            <v:path/>
            <v:fill on="f" focussize="0,0"/>
            <v:stroke on="f"/>
            <v:imagedata o:title=""/>
            <o:lock v:ext="edit"/>
            <v:textbox inset="0mm,0mm,0mm,0mm">
              <w:txbxContent>
                <w:p w14:paraId="675AC3B7">
                  <w:pPr>
                    <w:spacing w:line="236" w:lineRule="exact"/>
                  </w:pPr>
                  <w:r>
                    <w:rPr>
                      <w:rFonts w:ascii="Arial Narrow" w:hAnsi="Arial Narrow" w:eastAsia="Arial Narrow" w:cs="Arial Narrow"/>
                      <w:color w:val="231F20"/>
                      <w:sz w:val="20"/>
                      <w:szCs w:val="20"/>
                    </w:rPr>
                    <w:t>Repalceable Battery ×1</w:t>
                  </w:r>
                </w:p>
              </w:txbxContent>
            </v:textbox>
          </v:rect>
        </w:pict>
      </w:r>
      <w:r>
        <w:pict>
          <v:rect id="tb178" o:spid="_x0000_s1536" o:spt="1" style="position:absolute;left:0pt;margin-left:332.25pt;margin-top:693.15pt;height:15pt;width:59.5pt;mso-position-horizontal-relative:page;mso-position-vertical-relative:page;mso-wrap-style:none;z-index:251805696;mso-width-relative:page;mso-height-relative:page;" filled="f" stroked="f" coordsize="21600,21600">
            <v:path/>
            <v:fill on="f" focussize="0,0"/>
            <v:stroke on="f"/>
            <v:imagedata o:title=""/>
            <o:lock v:ext="edit"/>
            <v:textbox inset="0mm,0mm,0mm,0mm">
              <w:txbxContent>
                <w:p w14:paraId="1BAB7E2F">
                  <w:pPr>
                    <w:spacing w:line="236" w:lineRule="exact"/>
                  </w:pPr>
                  <w:r>
                    <w:rPr>
                      <w:rFonts w:ascii="Arial Narrow" w:hAnsi="Arial Narrow" w:eastAsia="Arial Narrow" w:cs="Arial Narrow"/>
                      <w:color w:val="231F20"/>
                      <w:sz w:val="20"/>
                      <w:szCs w:val="20"/>
                    </w:rPr>
                    <w:t>Aviation Plug ×8</w:t>
                  </w:r>
                </w:p>
              </w:txbxContent>
            </v:textbox>
          </v:rect>
        </w:pict>
      </w:r>
      <w:r>
        <w:pict>
          <v:rect id="tb179" o:spid="_x0000_s1535" o:spt="1" style="position:absolute;left:0pt;margin-left:437.2pt;margin-top:693.15pt;height:15pt;width:66.35pt;mso-position-horizontal-relative:page;mso-position-vertical-relative:page;mso-wrap-style:none;z-index:251806720;mso-width-relative:page;mso-height-relative:page;" filled="f" stroked="f" coordsize="21600,21600">
            <v:path/>
            <v:fill on="f" focussize="0,0"/>
            <v:stroke on="f"/>
            <v:imagedata o:title=""/>
            <o:lock v:ext="edit"/>
            <v:textbox inset="0mm,0mm,0mm,0mm">
              <w:txbxContent>
                <w:p w14:paraId="38479A39">
                  <w:pPr>
                    <w:spacing w:line="236" w:lineRule="exact"/>
                  </w:pPr>
                  <w:r>
                    <w:rPr>
                      <w:rFonts w:ascii="Arial Narrow" w:hAnsi="Arial Narrow" w:eastAsia="Arial Narrow" w:cs="Arial Narrow"/>
                      <w:color w:val="231F20"/>
                      <w:sz w:val="20"/>
                      <w:szCs w:val="20"/>
                    </w:rPr>
                    <w:t>Antistatic Cloth ×1</w:t>
                  </w:r>
                </w:p>
              </w:txbxContent>
            </v:textbox>
          </v:rect>
        </w:pict>
      </w:r>
      <w:r>
        <w:pict>
          <v:rect id="tb183" o:spid="_x0000_s1534" o:spt="1" style="position:absolute;left:0pt;margin-left:107.65pt;margin-top:734.1pt;height:15pt;width:33.55pt;mso-position-horizontal-relative:page;mso-position-vertical-relative:page;mso-wrap-style:none;z-index:251811840;mso-width-relative:page;mso-height-relative:page;" filled="f" stroked="f" coordsize="21600,21600">
            <v:path/>
            <v:fill on="f" focussize="0,0"/>
            <v:stroke on="f"/>
            <v:imagedata o:title=""/>
            <o:lock v:ext="edit"/>
            <v:textbox inset="0mm,0mm,0mm,0mm">
              <w:txbxContent>
                <w:p w14:paraId="0E8FAE3A">
                  <w:pPr>
                    <w:spacing w:line="236" w:lineRule="exact"/>
                  </w:pPr>
                  <w:r>
                    <w:rPr>
                      <w:rFonts w:ascii="Arial Narrow" w:hAnsi="Arial Narrow" w:eastAsia="Arial Narrow" w:cs="Arial Narrow"/>
                      <w:color w:val="231F20"/>
                      <w:sz w:val="20"/>
                      <w:szCs w:val="20"/>
                    </w:rPr>
                    <w:t xml:space="preserve">Robot ×1 </w:t>
                  </w:r>
                </w:p>
              </w:txbxContent>
            </v:textbox>
          </v:rect>
        </w:pict>
      </w:r>
      <w:r>
        <w:pict>
          <v:rect id="tb184" o:spid="_x0000_s1533" o:spt="1" style="position:absolute;left:0pt;margin-left:98.05pt;margin-top:745.4pt;height:12.4pt;width:47.05pt;mso-position-horizontal-relative:page;mso-position-vertical-relative:page;mso-wrap-style:none;z-index:251812864;mso-width-relative:page;mso-height-relative:page;" filled="f" stroked="f" coordsize="21600,21600">
            <v:path/>
            <v:fill on="f" focussize="0,0"/>
            <v:stroke on="f"/>
            <v:imagedata o:title=""/>
            <o:lock v:ext="edit"/>
            <v:textbox inset="0mm,0mm,0mm,0mm">
              <w:txbxContent>
                <w:p w14:paraId="76ADD45E">
                  <w:pPr>
                    <w:spacing w:line="189" w:lineRule="exact"/>
                  </w:pPr>
                  <w:r>
                    <w:rPr>
                      <w:rFonts w:ascii="Arial Narrow" w:hAnsi="Arial Narrow" w:eastAsia="Arial Narrow" w:cs="Arial Narrow"/>
                      <w:color w:val="231F20"/>
                      <w:sz w:val="16"/>
                      <w:szCs w:val="16"/>
                    </w:rPr>
                    <w:t>(without battery)</w:t>
                  </w:r>
                </w:p>
              </w:txbxContent>
            </v:textbox>
          </v:rect>
        </w:pict>
      </w:r>
      <w:r>
        <w:pict>
          <v:rect id="tb181" o:spid="_x0000_s1532" o:spt="1" style="position:absolute;left:0pt;margin-left:225.85pt;margin-top:772.4pt;height:15pt;width:48.55pt;mso-position-horizontal-relative:page;mso-position-vertical-relative:page;mso-wrap-style:none;z-index:251808768;mso-width-relative:page;mso-height-relative:page;" filled="f" stroked="f" coordsize="21600,21600">
            <v:path/>
            <v:fill on="f" focussize="0,0"/>
            <v:stroke on="f"/>
            <v:imagedata o:title=""/>
            <o:lock v:ext="edit"/>
            <v:textbox inset="0mm,0mm,0mm,0mm">
              <w:txbxContent>
                <w:p w14:paraId="2906C283">
                  <w:pPr>
                    <w:spacing w:line="236" w:lineRule="exact"/>
                  </w:pPr>
                  <w:r>
                    <w:rPr>
                      <w:rFonts w:ascii="Arial Narrow" w:hAnsi="Arial Narrow" w:eastAsia="Arial Narrow" w:cs="Arial Narrow"/>
                      <w:color w:val="231F20"/>
                      <w:sz w:val="20"/>
                      <w:szCs w:val="20"/>
                    </w:rPr>
                    <w:t>Certificate ×1</w:t>
                  </w:r>
                </w:p>
              </w:txbxContent>
            </v:textbox>
          </v:rect>
        </w:pict>
      </w:r>
      <w:r>
        <w:pict>
          <v:rect id="tb177" o:spid="_x0000_s1531" o:spt="1" style="position:absolute;left:0pt;margin-left:442.65pt;margin-top:772.4pt;height:15pt;width:58.15pt;mso-position-horizontal-relative:page;mso-position-vertical-relative:page;mso-wrap-style:none;z-index:251804672;mso-width-relative:page;mso-height-relative:page;" filled="f" stroked="f" coordsize="21600,21600">
            <v:path/>
            <v:fill on="f" focussize="0,0"/>
            <v:stroke on="f"/>
            <v:imagedata o:title=""/>
            <o:lock v:ext="edit"/>
            <v:textbox inset="0mm,0mm,0mm,0mm">
              <w:txbxContent>
                <w:p w14:paraId="39107601">
                  <w:pPr>
                    <w:spacing w:line="236" w:lineRule="exact"/>
                  </w:pPr>
                  <w:r>
                    <w:rPr>
                      <w:rFonts w:ascii="Arial Narrow" w:hAnsi="Arial Narrow" w:eastAsia="Arial Narrow" w:cs="Arial Narrow"/>
                      <w:color w:val="231F20"/>
                      <w:sz w:val="20"/>
                      <w:szCs w:val="20"/>
                    </w:rPr>
                    <w:t>User Manual ×1</w:t>
                  </w:r>
                </w:p>
              </w:txbxContent>
            </v:textbox>
          </v:rect>
        </w:pict>
      </w:r>
      <w:r>
        <w:pict>
          <v:rect id="tb182" o:spid="_x0000_s1530" o:spt="1" style="position:absolute;left:0pt;margin-left:327.8pt;margin-top:772.55pt;height:15.7pt;width:79.1pt;mso-position-horizontal-relative:page;mso-position-vertical-relative:page;mso-wrap-style:none;z-index:251810816;mso-width-relative:page;mso-height-relative:page;" filled="f" stroked="f" coordsize="21600,21600">
            <v:path/>
            <v:fill on="f" focussize="0,0"/>
            <v:stroke on="f"/>
            <v:imagedata o:title=""/>
            <o:lock v:ext="edit"/>
            <v:textbox inset="0mm,0mm,0mm,0mm">
              <w:txbxContent>
                <w:p w14:paraId="5C7C1B31">
                  <w:pPr>
                    <w:spacing w:line="236" w:lineRule="exact"/>
                  </w:pPr>
                  <w:r>
                    <w:rPr>
                      <w:rFonts w:ascii="PingFang SC" w:hAnsi="PingFang SC" w:eastAsia="PingFang SC" w:cs="PingFang SC"/>
                      <w:color w:val="231F20"/>
                      <w:sz w:val="20"/>
                      <w:szCs w:val="20"/>
                    </w:rPr>
                    <w:t>Warranty Card  ×1</w:t>
                  </w:r>
                </w:p>
              </w:txbxContent>
            </v:textbox>
          </v:rect>
        </w:pict>
      </w:r>
      <w:r>
        <w:pict>
          <v:rect id="tb165" o:spid="_x0000_s1529" o:spt="1" style="position:absolute;left:0pt;margin-left:294.3pt;margin-top:791.9pt;height:18.4pt;width:5.5pt;mso-position-horizontal-relative:page;mso-position-vertical-relative:page;mso-wrap-style:none;z-index:251795456;mso-width-relative:page;mso-height-relative:page;" filled="f" stroked="f" coordsize="21600,21600">
            <v:path/>
            <v:fill on="f" focussize="0,0"/>
            <v:stroke on="f"/>
            <v:imagedata o:title=""/>
            <o:lock v:ext="edit"/>
            <v:textbox inset="0mm,0mm,0mm,0mm">
              <w:txbxContent>
                <w:p w14:paraId="525B0E2C">
                  <w:pPr>
                    <w:spacing w:line="283" w:lineRule="exact"/>
                  </w:pPr>
                  <w:r>
                    <w:rPr>
                      <w:rFonts w:ascii="Arial Narrow" w:hAnsi="Arial Narrow" w:eastAsia="Arial Narrow" w:cs="Arial Narrow"/>
                      <w:color w:val="231F20"/>
                      <w:sz w:val="24"/>
                      <w:szCs w:val="24"/>
                    </w:rPr>
                    <w:t>1</w:t>
                  </w:r>
                </w:p>
              </w:txbxContent>
            </v:textbox>
          </v:rect>
        </w:pict>
      </w:r>
      <w:r>
        <w:br w:type="page"/>
      </w:r>
    </w:p>
    <w:p w14:paraId="20233565">
      <w:pPr>
        <w:spacing w:line="20" w:lineRule="exact"/>
      </w:pPr>
      <w:r>
        <w:drawing>
          <wp:anchor distT="0" distB="0" distL="0" distR="0" simplePos="0" relativeHeight="251663360"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6" name="Picture 6" descr="/Users/xinzhang/Library/Containers/com.kingsoft.wpsoffice.mac/Data/tmp/picturecompress_20260925231114/output_5.pngoutpu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rs/xinzhang/Library/Containers/com.kingsoft.wpsoffice.mac/Data/tmp/picturecompress_20260925231114/output_5.pngoutput_5"/>
                    <pic:cNvPicPr>
                      <a:picLocks noChangeAspect="1"/>
                    </pic:cNvPicPr>
                  </pic:nvPicPr>
                  <pic:blipFill>
                    <a:blip r:embed="rId10"/>
                    <a:stretch>
                      <a:fillRect/>
                    </a:stretch>
                  </pic:blipFill>
                  <pic:spPr>
                    <a:xfrm>
                      <a:off x="0" y="0"/>
                      <a:ext cx="7560310" cy="10692003"/>
                    </a:xfrm>
                    <a:prstGeom prst="rect">
                      <a:avLst/>
                    </a:prstGeom>
                  </pic:spPr>
                </pic:pic>
              </a:graphicData>
            </a:graphic>
          </wp:anchor>
        </w:drawing>
      </w:r>
      <w:r>
        <w:pict>
          <v:rect id="tb209" o:spid="_x0000_s1528" o:spt="1" style="position:absolute;left:0pt;margin-left:56.7pt;margin-top:53.7pt;height:20.1pt;width:126.35pt;mso-position-horizontal-relative:page;mso-position-vertical-relative:page;mso-wrap-style:none;z-index:251822080;mso-width-relative:page;mso-height-relative:page;" filled="f" stroked="f" coordsize="21600,21600">
            <v:path/>
            <v:fill on="f" focussize="0,0"/>
            <v:stroke on="f"/>
            <v:imagedata o:title=""/>
            <o:lock v:ext="edit"/>
            <v:textbox inset="0mm,0mm,0mm,0mm">
              <w:txbxContent>
                <w:p w14:paraId="2B23C0D0">
                  <w:pPr>
                    <w:spacing w:line="330" w:lineRule="exact"/>
                  </w:pPr>
                  <w:r>
                    <w:rPr>
                      <w:rFonts w:ascii="Arial Narrow" w:hAnsi="Arial Narrow" w:eastAsia="Arial Narrow" w:cs="Arial Narrow"/>
                      <w:b/>
                      <w:bCs/>
                      <w:color w:val="231F20"/>
                      <w:sz w:val="28"/>
                      <w:szCs w:val="28"/>
                    </w:rPr>
                    <w:t>1.3 Main Specifications</w:t>
                  </w:r>
                </w:p>
              </w:txbxContent>
            </v:textbox>
          </v:rect>
        </w:pict>
      </w:r>
      <w:r>
        <w:pict>
          <v:rect id="tb212" o:spid="_x0000_s1527" o:spt="1" style="position:absolute;left:0pt;margin-left:492.35pt;margin-top:134.7pt;height:15.7pt;width:4.6pt;mso-position-horizontal-relative:page;mso-position-vertical-relative:page;mso-wrap-style:none;z-index:251825152;mso-width-relative:page;mso-height-relative:page;" filled="f" stroked="f" coordsize="21600,21600">
            <v:path/>
            <v:fill on="f" focussize="0,0"/>
            <v:stroke on="f"/>
            <v:imagedata o:title=""/>
            <o:lock v:ext="edit"/>
            <v:textbox inset="0mm,0mm,0mm,0mm">
              <w:txbxContent>
                <w:p w14:paraId="0678F44B">
                  <w:pPr>
                    <w:spacing w:line="236" w:lineRule="exact"/>
                  </w:pPr>
                  <w:r>
                    <w:rPr>
                      <w:rFonts w:ascii="Arial Narrow" w:hAnsi="Arial Narrow" w:eastAsia="Arial Narrow" w:cs="Arial Narrow"/>
                      <w:color w:val="231F20"/>
                      <w:sz w:val="20"/>
                      <w:szCs w:val="20"/>
                    </w:rPr>
                    <w:t>3</w:t>
                  </w:r>
                </w:p>
              </w:txbxContent>
            </v:textbox>
          </v:rect>
        </w:pict>
      </w:r>
      <w:r>
        <w:pict>
          <v:rect id="mrg1166" o:spid="_x0000_s1526" o:spt="1" style="position:absolute;left:0pt;margin-left:492.35pt;margin-top:167.05pt;height:34.2pt;width:4.6pt;mso-position-horizontal-relative:page;mso-position-vertical-relative:page;mso-wrap-style:none;z-index:251797504;mso-width-relative:page;mso-height-relative:page;" filled="f" stroked="f" coordsize="21600,21600">
            <v:path/>
            <v:fill on="f" focussize="0,0"/>
            <v:stroke on="f"/>
            <v:imagedata o:title=""/>
            <o:lock v:ext="edit"/>
            <v:textbox inset="0mm,0mm,0mm,0mm">
              <w:txbxContent>
                <w:p w14:paraId="6C853B2A">
                  <w:pPr>
                    <w:spacing w:line="236" w:lineRule="exact"/>
                  </w:pPr>
                  <w:r>
                    <w:rPr>
                      <w:rFonts w:ascii="Arial Narrow" w:hAnsi="Arial Narrow" w:eastAsia="Arial Narrow" w:cs="Arial Narrow"/>
                      <w:color w:val="231F20"/>
                      <w:sz w:val="20"/>
                      <w:szCs w:val="20"/>
                    </w:rPr>
                    <w:t>4</w:t>
                  </w:r>
                </w:p>
                <w:p w14:paraId="4E3B9B84">
                  <w:pPr>
                    <w:spacing w:before="46" w:line="236" w:lineRule="exact"/>
                  </w:pPr>
                  <w:r>
                    <w:rPr>
                      <w:rFonts w:ascii="Arial Narrow" w:hAnsi="Arial Narrow" w:eastAsia="Arial Narrow" w:cs="Arial Narrow"/>
                      <w:color w:val="231F20"/>
                      <w:sz w:val="20"/>
                      <w:szCs w:val="20"/>
                    </w:rPr>
                    <w:t>5</w:t>
                  </w:r>
                </w:p>
              </w:txbxContent>
            </v:textbox>
          </v:rect>
        </w:pict>
      </w:r>
      <w:r>
        <w:pict>
          <v:rect id="tb210" o:spid="_x0000_s1525" o:spt="1" style="position:absolute;left:0pt;margin-left:71.25pt;margin-top:200pt;height:15.7pt;width:4.6pt;mso-position-horizontal-relative:page;mso-position-vertical-relative:page;mso-wrap-style:none;z-index:251823104;mso-width-relative:page;mso-height-relative:page;" filled="f" stroked="f" coordsize="21600,21600">
            <v:path/>
            <v:fill on="f" focussize="0,0"/>
            <v:stroke on="f"/>
            <v:imagedata o:title=""/>
            <o:lock v:ext="edit"/>
            <v:textbox inset="0mm,0mm,0mm,0mm">
              <w:txbxContent>
                <w:p w14:paraId="5FD43CAD">
                  <w:pPr>
                    <w:spacing w:line="236" w:lineRule="exact"/>
                  </w:pPr>
                  <w:r>
                    <w:rPr>
                      <w:rFonts w:ascii="Arial Narrow" w:hAnsi="Arial Narrow" w:eastAsia="Arial Narrow" w:cs="Arial Narrow"/>
                      <w:color w:val="231F20"/>
                      <w:sz w:val="20"/>
                      <w:szCs w:val="20"/>
                    </w:rPr>
                    <w:t>1</w:t>
                  </w:r>
                </w:p>
              </w:txbxContent>
            </v:textbox>
          </v:rect>
        </w:pict>
      </w:r>
      <w:r>
        <w:pict>
          <v:rect id="tb217" o:spid="_x0000_s1524" o:spt="1" style="position:absolute;left:0pt;margin-left:492.35pt;margin-top:212pt;height:15.7pt;width:4.6pt;mso-position-horizontal-relative:page;mso-position-vertical-relative:page;mso-wrap-style:none;z-index:251828224;mso-width-relative:page;mso-height-relative:page;" filled="f" stroked="f" coordsize="21600,21600">
            <v:path/>
            <v:fill on="f" focussize="0,0"/>
            <v:stroke on="f"/>
            <v:imagedata o:title=""/>
            <o:lock v:ext="edit"/>
            <v:textbox inset="0mm,0mm,0mm,0mm">
              <w:txbxContent>
                <w:p w14:paraId="6F618FA3">
                  <w:pPr>
                    <w:spacing w:line="236" w:lineRule="exact"/>
                  </w:pPr>
                  <w:r>
                    <w:rPr>
                      <w:rFonts w:ascii="Arial Narrow" w:hAnsi="Arial Narrow" w:eastAsia="Arial Narrow" w:cs="Arial Narrow"/>
                      <w:color w:val="231F20"/>
                      <w:sz w:val="20"/>
                      <w:szCs w:val="20"/>
                    </w:rPr>
                    <w:t>6</w:t>
                  </w:r>
                </w:p>
              </w:txbxContent>
            </v:textbox>
          </v:rect>
        </w:pict>
      </w:r>
      <w:r>
        <w:pict>
          <v:rect id="tb214" o:spid="_x0000_s1523" o:spt="1" style="position:absolute;left:0pt;margin-left:492.35pt;margin-top:223pt;height:15.7pt;width:4.6pt;mso-position-horizontal-relative:page;mso-position-vertical-relative:page;mso-wrap-style:none;z-index:251826176;mso-width-relative:page;mso-height-relative:page;" filled="f" stroked="f" coordsize="21600,21600">
            <v:path/>
            <v:fill on="f" focussize="0,0"/>
            <v:stroke on="f"/>
            <v:imagedata o:title=""/>
            <o:lock v:ext="edit"/>
            <v:textbox inset="0mm,0mm,0mm,0mm">
              <w:txbxContent>
                <w:p w14:paraId="2DFC1E0E">
                  <w:pPr>
                    <w:spacing w:line="236" w:lineRule="exact"/>
                  </w:pPr>
                  <w:r>
                    <w:rPr>
                      <w:rFonts w:ascii="Arial Narrow" w:hAnsi="Arial Narrow" w:eastAsia="Arial Narrow" w:cs="Arial Narrow"/>
                      <w:color w:val="231F20"/>
                      <w:sz w:val="20"/>
                      <w:szCs w:val="20"/>
                    </w:rPr>
                    <w:t>7</w:t>
                  </w:r>
                </w:p>
              </w:txbxContent>
            </v:textbox>
          </v:rect>
        </w:pict>
      </w:r>
      <w:r>
        <w:pict>
          <v:rect id="tb211" o:spid="_x0000_s1522" o:spt="1" style="position:absolute;left:0pt;margin-left:71.25pt;margin-top:233.5pt;height:15.7pt;width:4.6pt;mso-position-horizontal-relative:page;mso-position-vertical-relative:page;mso-wrap-style:none;z-index:251824128;mso-width-relative:page;mso-height-relative:page;" filled="f" stroked="f" coordsize="21600,21600">
            <v:path/>
            <v:fill on="f" focussize="0,0"/>
            <v:stroke on="f"/>
            <v:imagedata o:title=""/>
            <o:lock v:ext="edit"/>
            <v:textbox inset="0mm,0mm,0mm,0mm">
              <w:txbxContent>
                <w:p w14:paraId="445C4806">
                  <w:pPr>
                    <w:spacing w:line="236" w:lineRule="exact"/>
                  </w:pPr>
                  <w:r>
                    <w:rPr>
                      <w:rFonts w:ascii="Arial Narrow" w:hAnsi="Arial Narrow" w:eastAsia="Arial Narrow" w:cs="Arial Narrow"/>
                      <w:color w:val="231F20"/>
                      <w:sz w:val="20"/>
                      <w:szCs w:val="20"/>
                    </w:rPr>
                    <w:t>2</w:t>
                  </w:r>
                </w:p>
              </w:txbxContent>
            </v:textbox>
          </v:rect>
        </w:pict>
      </w:r>
      <w:r>
        <w:pict>
          <v:rect id="tb215" o:spid="_x0000_s1521" o:spt="1" style="position:absolute;left:0pt;margin-left:492.35pt;margin-top:242.9pt;height:15.7pt;width:4.6pt;mso-position-horizontal-relative:page;mso-position-vertical-relative:page;mso-wrap-style:none;z-index:251827200;mso-width-relative:page;mso-height-relative:page;" filled="f" stroked="f" coordsize="21600,21600">
            <v:path/>
            <v:fill on="f" focussize="0,0"/>
            <v:stroke on="f"/>
            <v:imagedata o:title=""/>
            <o:lock v:ext="edit"/>
            <v:textbox inset="0mm,0mm,0mm,0mm">
              <w:txbxContent>
                <w:p w14:paraId="7DFB0710">
                  <w:pPr>
                    <w:spacing w:line="236" w:lineRule="exact"/>
                  </w:pPr>
                  <w:r>
                    <w:rPr>
                      <w:rFonts w:ascii="Arial Narrow" w:hAnsi="Arial Narrow" w:eastAsia="Arial Narrow" w:cs="Arial Narrow"/>
                      <w:color w:val="231F20"/>
                      <w:sz w:val="20"/>
                      <w:szCs w:val="20"/>
                    </w:rPr>
                    <w:t>8</w:t>
                  </w:r>
                </w:p>
              </w:txbxContent>
            </v:textbox>
          </v:rect>
        </w:pict>
      </w:r>
      <w:r>
        <w:pict>
          <v:rect id="tb218" o:spid="_x0000_s1520" o:spt="1" style="position:absolute;left:0pt;margin-left:492.35pt;margin-top:295.85pt;height:15.7pt;width:4.6pt;mso-position-horizontal-relative:page;mso-position-vertical-relative:page;mso-wrap-style:none;z-index:251829248;mso-width-relative:page;mso-height-relative:page;" filled="f" stroked="f" coordsize="21600,21600">
            <v:path/>
            <v:fill on="f" focussize="0,0"/>
            <v:stroke on="f"/>
            <v:imagedata o:title=""/>
            <o:lock v:ext="edit"/>
            <v:textbox inset="0mm,0mm,0mm,0mm">
              <w:txbxContent>
                <w:p w14:paraId="3196C669">
                  <w:pPr>
                    <w:spacing w:line="236" w:lineRule="exact"/>
                  </w:pPr>
                  <w:r>
                    <w:rPr>
                      <w:rFonts w:ascii="Arial Narrow" w:hAnsi="Arial Narrow" w:eastAsia="Arial Narrow" w:cs="Arial Narrow"/>
                      <w:color w:val="231F20"/>
                      <w:sz w:val="20"/>
                      <w:szCs w:val="20"/>
                    </w:rPr>
                    <w:t>9</w:t>
                  </w:r>
                </w:p>
              </w:txbxContent>
            </v:textbox>
          </v:rect>
        </w:pict>
      </w:r>
      <w:r>
        <w:pict>
          <v:rect id="mrg1173" o:spid="_x0000_s1519" o:spt="1" style="position:absolute;left:0pt;margin-left:56.7pt;margin-top:323.6pt;height:132pt;width:131.3pt;mso-position-horizontal-relative:page;mso-position-vertical-relative:page;mso-wrap-style:none;z-index:251800576;mso-width-relative:page;mso-height-relative:page;" filled="f" stroked="f" coordsize="21600,21600">
            <v:path/>
            <v:fill on="f" focussize="0,0"/>
            <v:stroke on="f"/>
            <v:imagedata o:title=""/>
            <o:lock v:ext="edit"/>
            <v:textbox inset="0mm,0mm,0mm,0mm">
              <w:txbxContent>
                <w:p w14:paraId="2811FC76">
                  <w:pPr>
                    <w:spacing w:line="236" w:lineRule="exact"/>
                  </w:pPr>
                  <w:r>
                    <w:rPr>
                      <w:rFonts w:ascii="Arial Narrow" w:hAnsi="Arial Narrow" w:eastAsia="Arial Narrow" w:cs="Arial Narrow"/>
                      <w:color w:val="231F20"/>
                      <w:sz w:val="20"/>
                      <w:szCs w:val="20"/>
                    </w:rPr>
                    <w:t>1 Wide Angle Camera</w:t>
                  </w:r>
                </w:p>
                <w:p w14:paraId="550EF084">
                  <w:pPr>
                    <w:spacing w:before="44" w:line="236" w:lineRule="exact"/>
                  </w:pPr>
                  <w:r>
                    <w:rPr>
                      <w:rFonts w:ascii="Arial Narrow" w:hAnsi="Arial Narrow" w:eastAsia="Arial Narrow" w:cs="Arial Narrow"/>
                      <w:color w:val="231F20"/>
                      <w:sz w:val="20"/>
                      <w:szCs w:val="20"/>
                    </w:rPr>
                    <w:t>2 Laser Radar</w:t>
                  </w:r>
                </w:p>
                <w:p w14:paraId="392DE247">
                  <w:pPr>
                    <w:spacing w:before="44" w:line="236" w:lineRule="exact"/>
                  </w:pPr>
                  <w:r>
                    <w:rPr>
                      <w:rFonts w:ascii="Arial Narrow" w:hAnsi="Arial Narrow" w:eastAsia="Arial Narrow" w:cs="Arial Narrow"/>
                      <w:color w:val="231F20"/>
                      <w:sz w:val="20"/>
                      <w:szCs w:val="20"/>
                    </w:rPr>
                    <w:t>3 Mounting Rails</w:t>
                  </w:r>
                </w:p>
                <w:p w14:paraId="304E8DF8">
                  <w:pPr>
                    <w:spacing w:before="44" w:line="236" w:lineRule="exact"/>
                  </w:pPr>
                  <w:r>
                    <w:rPr>
                      <w:rFonts w:ascii="Arial Narrow" w:hAnsi="Arial Narrow" w:eastAsia="Arial Narrow" w:cs="Arial Narrow"/>
                      <w:color w:val="231F20"/>
                      <w:sz w:val="20"/>
                      <w:szCs w:val="20"/>
                    </w:rPr>
                    <w:t>4 Intelligent Controller Power Button</w:t>
                  </w:r>
                </w:p>
                <w:p w14:paraId="50A92435">
                  <w:pPr>
                    <w:spacing w:before="44" w:line="236" w:lineRule="exact"/>
                  </w:pPr>
                  <w:r>
                    <w:rPr>
                      <w:rFonts w:ascii="Arial Narrow" w:hAnsi="Arial Narrow" w:eastAsia="Arial Narrow" w:cs="Arial Narrow"/>
                      <w:color w:val="231F20"/>
                      <w:sz w:val="20"/>
                      <w:szCs w:val="20"/>
                    </w:rPr>
                    <w:t>5 Upper Leg</w:t>
                  </w:r>
                </w:p>
                <w:p w14:paraId="03DED92D">
                  <w:pPr>
                    <w:spacing w:before="44" w:line="236" w:lineRule="exact"/>
                  </w:pPr>
                  <w:r>
                    <w:rPr>
                      <w:rFonts w:ascii="Arial Narrow" w:hAnsi="Arial Narrow" w:eastAsia="Arial Narrow" w:cs="Arial Narrow"/>
                      <w:color w:val="231F20"/>
                      <w:sz w:val="20"/>
                      <w:szCs w:val="20"/>
                    </w:rPr>
                    <w:t>6 Power Button</w:t>
                  </w:r>
                </w:p>
                <w:p w14:paraId="173E579C">
                  <w:pPr>
                    <w:spacing w:before="44" w:line="236" w:lineRule="exact"/>
                  </w:pPr>
                  <w:r>
                    <w:rPr>
                      <w:rFonts w:ascii="Arial Narrow" w:hAnsi="Arial Narrow" w:eastAsia="Arial Narrow" w:cs="Arial Narrow"/>
                      <w:color w:val="231F20"/>
                      <w:sz w:val="20"/>
                      <w:szCs w:val="20"/>
                    </w:rPr>
                    <w:t>7 Charging Port Cover</w:t>
                  </w:r>
                </w:p>
                <w:p w14:paraId="4DB3C15B">
                  <w:pPr>
                    <w:spacing w:before="44" w:line="236" w:lineRule="exact"/>
                  </w:pPr>
                  <w:r>
                    <w:rPr>
                      <w:rFonts w:ascii="Arial Narrow" w:hAnsi="Arial Narrow" w:eastAsia="Arial Narrow" w:cs="Arial Narrow"/>
                      <w:color w:val="231F20"/>
                      <w:sz w:val="20"/>
                      <w:szCs w:val="20"/>
                    </w:rPr>
                    <w:t>8 Lower Leg</w:t>
                  </w:r>
                </w:p>
                <w:p w14:paraId="040D970E">
                  <w:pPr>
                    <w:spacing w:before="44" w:line="236" w:lineRule="exact"/>
                  </w:pPr>
                  <w:r>
                    <w:rPr>
                      <w:rFonts w:ascii="Arial Narrow" w:hAnsi="Arial Narrow" w:eastAsia="Arial Narrow" w:cs="Arial Narrow"/>
                      <w:color w:val="231F20"/>
                      <w:sz w:val="20"/>
                      <w:szCs w:val="20"/>
                    </w:rPr>
                    <w:t>9 Antislip Foot</w:t>
                  </w:r>
                </w:p>
              </w:txbxContent>
            </v:textbox>
          </v:rect>
        </w:pict>
      </w:r>
      <w:r>
        <w:pict>
          <v:rect id="tb219" o:spid="_x0000_s1518" o:spt="1" style="position:absolute;left:0pt;margin-left:492.35pt;margin-top:465.9pt;height:15.7pt;width:9.15pt;mso-position-horizontal-relative:page;mso-position-vertical-relative:page;mso-wrap-style:none;z-index:251830272;mso-width-relative:page;mso-height-relative:page;" filled="f" stroked="f" coordsize="21600,21600">
            <v:path/>
            <v:fill on="f" focussize="0,0"/>
            <v:stroke on="f"/>
            <v:imagedata o:title=""/>
            <o:lock v:ext="edit"/>
            <v:textbox inset="0mm,0mm,0mm,0mm">
              <w:txbxContent>
                <w:p w14:paraId="0147789E">
                  <w:pPr>
                    <w:spacing w:line="236" w:lineRule="exact"/>
                  </w:pPr>
                  <w:r>
                    <w:rPr>
                      <w:rFonts w:ascii="Arial Narrow" w:hAnsi="Arial Narrow" w:eastAsia="Arial Narrow" w:cs="Arial Narrow"/>
                      <w:color w:val="231F20"/>
                      <w:sz w:val="20"/>
                      <w:szCs w:val="20"/>
                    </w:rPr>
                    <w:t>10</w:t>
                  </w:r>
                </w:p>
              </w:txbxContent>
            </v:textbox>
          </v:rect>
        </w:pict>
      </w:r>
      <w:r>
        <w:pict>
          <v:rect id="tb225" o:spid="_x0000_s1517" o:spt="1" style="position:absolute;left:0pt;margin-left:65.8pt;margin-top:532.7pt;height:15.7pt;width:9.15pt;mso-position-horizontal-relative:page;mso-position-vertical-relative:page;mso-wrap-style:none;z-index:251836416;mso-width-relative:page;mso-height-relative:page;" filled="f" stroked="f" coordsize="21600,21600">
            <v:path/>
            <v:fill on="f" focussize="0,0"/>
            <v:stroke on="f"/>
            <v:imagedata o:title=""/>
            <o:lock v:ext="edit"/>
            <v:textbox inset="0mm,0mm,0mm,0mm">
              <w:txbxContent>
                <w:p w14:paraId="2C3A8574">
                  <w:pPr>
                    <w:spacing w:line="236" w:lineRule="exact"/>
                  </w:pPr>
                  <w:r>
                    <w:rPr>
                      <w:rFonts w:ascii="Arial Narrow" w:hAnsi="Arial Narrow" w:eastAsia="Arial Narrow" w:cs="Arial Narrow"/>
                      <w:color w:val="231F20"/>
                      <w:sz w:val="20"/>
                      <w:szCs w:val="20"/>
                    </w:rPr>
                    <w:t>11</w:t>
                  </w:r>
                </w:p>
              </w:txbxContent>
            </v:textbox>
          </v:rect>
        </w:pict>
      </w:r>
      <w:r>
        <w:pict>
          <v:rect id="tb220" o:spid="_x0000_s1516" o:spt="1" style="position:absolute;left:0pt;margin-left:492.35pt;margin-top:554.2pt;height:15.7pt;width:9.15pt;mso-position-horizontal-relative:page;mso-position-vertical-relative:page;mso-wrap-style:none;z-index:251831296;mso-width-relative:page;mso-height-relative:page;" filled="f" stroked="f" coordsize="21600,21600">
            <v:path/>
            <v:fill on="f" focussize="0,0"/>
            <v:stroke on="f"/>
            <v:imagedata o:title=""/>
            <o:lock v:ext="edit"/>
            <v:textbox inset="0mm,0mm,0mm,0mm">
              <w:txbxContent>
                <w:p w14:paraId="1754A5FD">
                  <w:pPr>
                    <w:spacing w:line="236" w:lineRule="exact"/>
                  </w:pPr>
                  <w:r>
                    <w:rPr>
                      <w:rFonts w:ascii="Arial Narrow" w:hAnsi="Arial Narrow" w:eastAsia="Arial Narrow" w:cs="Arial Narrow"/>
                      <w:color w:val="231F20"/>
                      <w:sz w:val="20"/>
                      <w:szCs w:val="20"/>
                    </w:rPr>
                    <w:t>12</w:t>
                  </w:r>
                </w:p>
              </w:txbxContent>
            </v:textbox>
          </v:rect>
        </w:pict>
      </w:r>
      <w:r>
        <w:pict>
          <v:rect id="tb222" o:spid="_x0000_s1515" o:spt="1" style="position:absolute;left:0pt;margin-left:65.8pt;margin-top:554.8pt;height:15.7pt;width:9.15pt;mso-position-horizontal-relative:page;mso-position-vertical-relative:page;mso-wrap-style:none;z-index:251833344;mso-width-relative:page;mso-height-relative:page;" filled="f" stroked="f" coordsize="21600,21600">
            <v:path/>
            <v:fill on="f" focussize="0,0"/>
            <v:stroke on="f"/>
            <v:imagedata o:title=""/>
            <o:lock v:ext="edit"/>
            <v:textbox inset="0mm,0mm,0mm,0mm">
              <w:txbxContent>
                <w:p w14:paraId="6BE208D0">
                  <w:pPr>
                    <w:spacing w:line="236" w:lineRule="exact"/>
                  </w:pPr>
                  <w:r>
                    <w:rPr>
                      <w:rFonts w:ascii="Arial Narrow" w:hAnsi="Arial Narrow" w:eastAsia="Arial Narrow" w:cs="Arial Narrow"/>
                      <w:color w:val="231F20"/>
                      <w:sz w:val="20"/>
                      <w:szCs w:val="20"/>
                    </w:rPr>
                    <w:t>13</w:t>
                  </w:r>
                </w:p>
              </w:txbxContent>
            </v:textbox>
          </v:rect>
        </w:pict>
      </w:r>
      <w:r>
        <w:pict>
          <v:rect id="tb223" o:spid="_x0000_s1514" o:spt="1" style="position:absolute;left:0pt;margin-left:65.8pt;margin-top:577.3pt;height:15.7pt;width:9.15pt;mso-position-horizontal-relative:page;mso-position-vertical-relative:page;mso-wrap-style:none;z-index:251834368;mso-width-relative:page;mso-height-relative:page;" filled="f" stroked="f" coordsize="21600,21600">
            <v:path/>
            <v:fill on="f" focussize="0,0"/>
            <v:stroke on="f"/>
            <v:imagedata o:title=""/>
            <o:lock v:ext="edit"/>
            <v:textbox inset="0mm,0mm,0mm,0mm">
              <w:txbxContent>
                <w:p w14:paraId="1334CC2F">
                  <w:pPr>
                    <w:spacing w:line="236" w:lineRule="exact"/>
                  </w:pPr>
                  <w:r>
                    <w:rPr>
                      <w:rFonts w:ascii="Arial Narrow" w:hAnsi="Arial Narrow" w:eastAsia="Arial Narrow" w:cs="Arial Narrow"/>
                      <w:color w:val="231F20"/>
                      <w:sz w:val="20"/>
                      <w:szCs w:val="20"/>
                    </w:rPr>
                    <w:t>14</w:t>
                  </w:r>
                </w:p>
              </w:txbxContent>
            </v:textbox>
          </v:rect>
        </w:pict>
      </w:r>
      <w:r>
        <w:pict>
          <v:rect id="tb221" o:spid="_x0000_s1513" o:spt="1" style="position:absolute;left:0pt;margin-left:492.35pt;margin-top:590.5pt;height:15.7pt;width:9.15pt;mso-position-horizontal-relative:page;mso-position-vertical-relative:page;mso-wrap-style:none;z-index:251832320;mso-width-relative:page;mso-height-relative:page;" filled="f" stroked="f" coordsize="21600,21600">
            <v:path/>
            <v:fill on="f" focussize="0,0"/>
            <v:stroke on="f"/>
            <v:imagedata o:title=""/>
            <o:lock v:ext="edit"/>
            <v:textbox inset="0mm,0mm,0mm,0mm">
              <w:txbxContent>
                <w:p w14:paraId="21BA8E99">
                  <w:pPr>
                    <w:spacing w:line="236" w:lineRule="exact"/>
                  </w:pPr>
                  <w:r>
                    <w:rPr>
                      <w:rFonts w:ascii="Arial Narrow" w:hAnsi="Arial Narrow" w:eastAsia="Arial Narrow" w:cs="Arial Narrow"/>
                      <w:color w:val="231F20"/>
                      <w:sz w:val="20"/>
                      <w:szCs w:val="20"/>
                    </w:rPr>
                    <w:t>15</w:t>
                  </w:r>
                </w:p>
              </w:txbxContent>
            </v:textbox>
          </v:rect>
        </w:pict>
      </w:r>
      <w:r>
        <w:pict>
          <v:rect id="tb224" o:spid="_x0000_s1512" o:spt="1" style="position:absolute;left:0pt;margin-left:65.8pt;margin-top:600.9pt;height:15.7pt;width:9.15pt;mso-position-horizontal-relative:page;mso-position-vertical-relative:page;mso-wrap-style:none;z-index:251835392;mso-width-relative:page;mso-height-relative:page;" filled="f" stroked="f" coordsize="21600,21600">
            <v:path/>
            <v:fill on="f" focussize="0,0"/>
            <v:stroke on="f"/>
            <v:imagedata o:title=""/>
            <o:lock v:ext="edit"/>
            <v:textbox inset="0mm,0mm,0mm,0mm">
              <w:txbxContent>
                <w:p w14:paraId="697B0904">
                  <w:pPr>
                    <w:spacing w:line="236" w:lineRule="exact"/>
                  </w:pPr>
                  <w:r>
                    <w:rPr>
                      <w:rFonts w:ascii="Arial Narrow" w:hAnsi="Arial Narrow" w:eastAsia="Arial Narrow" w:cs="Arial Narrow"/>
                      <w:color w:val="231F20"/>
                      <w:sz w:val="20"/>
                      <w:szCs w:val="20"/>
                    </w:rPr>
                    <w:t>16</w:t>
                  </w:r>
                </w:p>
              </w:txbxContent>
            </v:textbox>
          </v:rect>
        </w:pict>
      </w:r>
      <w:r>
        <w:pict>
          <v:rect id="mrg1181" o:spid="_x0000_s1511" o:spt="1" style="position:absolute;left:0pt;margin-left:56.7pt;margin-top:688.9pt;height:104pt;width:101.7pt;mso-position-horizontal-relative:page;mso-position-vertical-relative:page;mso-wrap-style:none;z-index:251809792;mso-width-relative:page;mso-height-relative:page;" filled="f" stroked="f" coordsize="21600,21600">
            <v:path/>
            <v:fill on="f" focussize="0,0"/>
            <v:stroke on="f"/>
            <v:imagedata o:title=""/>
            <o:lock v:ext="edit"/>
            <v:textbox inset="0mm,0mm,0mm,0mm">
              <w:txbxContent>
                <w:p w14:paraId="4EA78BC2">
                  <w:pPr>
                    <w:spacing w:line="236" w:lineRule="exact"/>
                  </w:pPr>
                  <w:r>
                    <w:rPr>
                      <w:rFonts w:ascii="Arial Narrow" w:hAnsi="Arial Narrow" w:eastAsia="Arial Narrow" w:cs="Arial Narrow"/>
                      <w:color w:val="231F20"/>
                      <w:sz w:val="20"/>
                      <w:szCs w:val="20"/>
                    </w:rPr>
                    <w:t>10 Controller's Antenna</w:t>
                  </w:r>
                </w:p>
                <w:p w14:paraId="0CA97BCE">
                  <w:pPr>
                    <w:spacing w:before="44" w:line="236" w:lineRule="exact"/>
                  </w:pPr>
                  <w:r>
                    <w:rPr>
                      <w:rFonts w:ascii="Arial Narrow" w:hAnsi="Arial Narrow" w:eastAsia="Arial Narrow" w:cs="Arial Narrow"/>
                      <w:color w:val="231F20"/>
                      <w:sz w:val="20"/>
                      <w:szCs w:val="20"/>
                    </w:rPr>
                    <w:t>11 WiFi Antenna</w:t>
                  </w:r>
                </w:p>
                <w:p w14:paraId="5CFF37A5">
                  <w:pPr>
                    <w:spacing w:before="44" w:line="236" w:lineRule="exact"/>
                  </w:pPr>
                  <w:r>
                    <w:rPr>
                      <w:rFonts w:ascii="Arial Narrow" w:hAnsi="Arial Narrow" w:eastAsia="Arial Narrow" w:cs="Arial Narrow"/>
                      <w:color w:val="231F20"/>
                      <w:sz w:val="20"/>
                      <w:szCs w:val="20"/>
                    </w:rPr>
                    <w:t>12 Cooling Fan</w:t>
                  </w:r>
                </w:p>
                <w:p w14:paraId="46069C6B">
                  <w:pPr>
                    <w:spacing w:before="44" w:line="236" w:lineRule="exact"/>
                  </w:pPr>
                  <w:r>
                    <w:rPr>
                      <w:rFonts w:ascii="Arial Narrow" w:hAnsi="Arial Narrow" w:eastAsia="Arial Narrow" w:cs="Arial Narrow"/>
                      <w:color w:val="231F20"/>
                      <w:sz w:val="20"/>
                      <w:szCs w:val="20"/>
                    </w:rPr>
                    <w:t>13 Soft Emergency STOP</w:t>
                  </w:r>
                </w:p>
                <w:p w14:paraId="06AB88CB">
                  <w:pPr>
                    <w:spacing w:before="44" w:line="236" w:lineRule="exact"/>
                  </w:pPr>
                  <w:r>
                    <w:rPr>
                      <w:rFonts w:ascii="Arial Narrow" w:hAnsi="Arial Narrow" w:eastAsia="Arial Narrow" w:cs="Arial Narrow"/>
                      <w:color w:val="231F20"/>
                      <w:sz w:val="20"/>
                      <w:szCs w:val="20"/>
                    </w:rPr>
                    <w:t>14 Hard Emergency STOP</w:t>
                  </w:r>
                </w:p>
                <w:p w14:paraId="7DAB9801">
                  <w:pPr>
                    <w:spacing w:before="44" w:line="236" w:lineRule="exact"/>
                  </w:pPr>
                  <w:r>
                    <w:rPr>
                      <w:rFonts w:ascii="Arial Narrow" w:hAnsi="Arial Narrow" w:eastAsia="Arial Narrow" w:cs="Arial Narrow"/>
                      <w:color w:val="231F20"/>
                      <w:sz w:val="20"/>
                      <w:szCs w:val="20"/>
                    </w:rPr>
                    <w:t>15 Debugging Ethernet Port</w:t>
                  </w:r>
                </w:p>
                <w:p w14:paraId="3AF34A69">
                  <w:pPr>
                    <w:spacing w:before="44" w:line="236" w:lineRule="exact"/>
                  </w:pPr>
                  <w:r>
                    <w:rPr>
                      <w:rFonts w:ascii="Arial Narrow" w:hAnsi="Arial Narrow" w:eastAsia="Arial Narrow" w:cs="Arial Narrow"/>
                      <w:color w:val="231F20"/>
                      <w:sz w:val="20"/>
                      <w:szCs w:val="20"/>
                    </w:rPr>
                    <w:t>16 Laser Radar</w:t>
                  </w:r>
                </w:p>
              </w:txbxContent>
            </v:textbox>
          </v:rect>
        </w:pict>
      </w:r>
      <w:r>
        <w:pict>
          <v:rect id="tb192" o:spid="_x0000_s1510" o:spt="1" style="position:absolute;left:0pt;margin-left:294.3pt;margin-top:791.9pt;height:18.4pt;width:5.5pt;mso-position-horizontal-relative:page;mso-position-vertical-relative:page;mso-wrap-style:none;z-index:251821056;mso-width-relative:page;mso-height-relative:page;" filled="f" stroked="f" coordsize="21600,21600">
            <v:path/>
            <v:fill on="f" focussize="0,0"/>
            <v:stroke on="f"/>
            <v:imagedata o:title=""/>
            <o:lock v:ext="edit"/>
            <v:textbox inset="0mm,0mm,0mm,0mm">
              <w:txbxContent>
                <w:p w14:paraId="4EEC9522">
                  <w:pPr>
                    <w:spacing w:line="283" w:lineRule="exact"/>
                  </w:pPr>
                  <w:r>
                    <w:rPr>
                      <w:rFonts w:ascii="Arial Narrow" w:hAnsi="Arial Narrow" w:eastAsia="Arial Narrow" w:cs="Arial Narrow"/>
                      <w:color w:val="231F20"/>
                      <w:sz w:val="24"/>
                      <w:szCs w:val="24"/>
                    </w:rPr>
                    <w:t>2</w:t>
                  </w:r>
                </w:p>
              </w:txbxContent>
            </v:textbox>
          </v:rect>
        </w:pict>
      </w:r>
      <w:r>
        <w:br w:type="page"/>
      </w:r>
    </w:p>
    <w:p w14:paraId="01C437D7">
      <w:pPr>
        <w:spacing w:line="20" w:lineRule="exact"/>
      </w:pPr>
      <w:r>
        <w:drawing>
          <wp:anchor distT="0" distB="0" distL="0" distR="0" simplePos="0" relativeHeight="251664384"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7" name="Picture 7" descr="/Users/xinzhang/Library/Containers/com.kingsoft.wpsoffice.mac/Data/tmp/picturecompress_20260925231114/output_6.pngoutpu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rs/xinzhang/Library/Containers/com.kingsoft.wpsoffice.mac/Data/tmp/picturecompress_20260925231114/output_6.pngoutput_6"/>
                    <pic:cNvPicPr>
                      <a:picLocks noChangeAspect="1"/>
                    </pic:cNvPicPr>
                  </pic:nvPicPr>
                  <pic:blipFill>
                    <a:blip r:embed="rId11"/>
                    <a:stretch>
                      <a:fillRect/>
                    </a:stretch>
                  </pic:blipFill>
                  <pic:spPr>
                    <a:xfrm>
                      <a:off x="0" y="0"/>
                      <a:ext cx="7560310" cy="10692003"/>
                    </a:xfrm>
                    <a:prstGeom prst="rect">
                      <a:avLst/>
                    </a:prstGeom>
                  </pic:spPr>
                </pic:pic>
              </a:graphicData>
            </a:graphic>
          </wp:anchor>
        </w:drawing>
      </w:r>
      <w:r>
        <w:pict>
          <v:rect id="tb227" o:spid="_x0000_s1509" o:spt="1" style="position:absolute;left:0pt;margin-left:432.2pt;margin-top:44.2pt;height:13pt;width:84.95pt;mso-position-horizontal-relative:page;mso-position-vertical-relative:page;mso-wrap-style:none;z-index:251838464;mso-width-relative:page;mso-height-relative:page;" filled="f" stroked="f" coordsize="21600,21600">
            <v:path/>
            <v:fill on="f" focussize="0,0"/>
            <v:stroke on="f"/>
            <v:imagedata o:title=""/>
            <o:lock v:ext="edit"/>
            <v:textbox inset="0mm,0mm,0mm,0mm">
              <w:txbxContent>
                <w:p w14:paraId="67AE8BD1">
                  <w:pPr>
                    <w:spacing w:line="189" w:lineRule="exact"/>
                  </w:pPr>
                  <w:r>
                    <w:rPr>
                      <w:rFonts w:ascii="Arial Narrow" w:hAnsi="Arial Narrow" w:eastAsia="Arial Narrow" w:cs="Arial Narrow"/>
                      <w:color w:val="231F20"/>
                      <w:sz w:val="16"/>
                      <w:szCs w:val="16"/>
                    </w:rPr>
                    <w:t>FX Aegis Hyper User Manual</w:t>
                  </w:r>
                </w:p>
              </w:txbxContent>
            </v:textbox>
          </v:rect>
        </w:pict>
      </w:r>
      <w:r>
        <w:pict>
          <v:rect id="tb228" o:spid="_x0000_s1508" o:spt="1" style="position:absolute;left:0pt;margin-left:60.95pt;margin-top:63.65pt;height:17.55pt;width:86.95pt;mso-position-horizontal-relative:page;mso-position-vertical-relative:page;mso-wrap-style:none;z-index:251839488;mso-width-relative:page;mso-height-relative:page;" filled="f" stroked="f" coordsize="21600,21600">
            <v:path/>
            <v:fill on="f" focussize="0,0"/>
            <v:stroke on="f"/>
            <v:imagedata o:title=""/>
            <o:lock v:ext="edit"/>
            <v:textbox inset="0mm,0mm,0mm,0mm">
              <w:txbxContent>
                <w:p w14:paraId="02F42ADC">
                  <w:pPr>
                    <w:spacing w:line="283" w:lineRule="exact"/>
                  </w:pPr>
                  <w:r>
                    <w:rPr>
                      <w:rFonts w:ascii="Arial Narrow" w:hAnsi="Arial Narrow" w:eastAsia="Arial Narrow" w:cs="Arial Narrow"/>
                      <w:b/>
                      <w:bCs/>
                      <w:color w:val="231F20"/>
                      <w:sz w:val="24"/>
                      <w:szCs w:val="24"/>
                    </w:rPr>
                    <w:t>Robot Dimensions</w:t>
                  </w:r>
                </w:p>
              </w:txbxContent>
            </v:textbox>
          </v:rect>
        </w:pict>
      </w:r>
      <w:r>
        <w:pict>
          <v:rect id="tb229" o:spid="_x0000_s1507" o:spt="1" style="position:absolute;left:0pt;margin-left:60.95pt;margin-top:92.75pt;height:17.55pt;width:164.7pt;mso-position-horizontal-relative:page;mso-position-vertical-relative:page;mso-wrap-style:none;z-index:251840512;mso-width-relative:page;mso-height-relative:page;" filled="f" stroked="f" coordsize="21600,21600">
            <v:path/>
            <v:fill on="f" focussize="0,0"/>
            <v:stroke on="f"/>
            <v:imagedata o:title=""/>
            <o:lock v:ext="edit"/>
            <v:textbox inset="0mm,0mm,0mm,0mm">
              <w:txbxContent>
                <w:p w14:paraId="2EAF1E01">
                  <w:pPr>
                    <w:spacing w:line="283" w:lineRule="exact"/>
                  </w:pPr>
                  <w:r>
                    <w:rPr>
                      <w:rFonts w:ascii="Arial Narrow" w:hAnsi="Arial Narrow" w:eastAsia="Arial Narrow" w:cs="Arial Narrow"/>
                      <w:color w:val="231F20"/>
                      <w:sz w:val="24"/>
                      <w:szCs w:val="24"/>
                    </w:rPr>
                    <w:t>Sitting Size (Length × Width × Height)</w:t>
                  </w:r>
                </w:p>
              </w:txbxContent>
            </v:textbox>
          </v:rect>
        </w:pict>
      </w:r>
      <w:r>
        <w:pict>
          <v:rect id="tb230" o:spid="_x0000_s1506" o:spt="1" style="position:absolute;left:0pt;margin-left:299.05pt;margin-top:92.75pt;height:17.55pt;width:115.45pt;mso-position-horizontal-relative:page;mso-position-vertical-relative:page;mso-wrap-style:none;z-index:251841536;mso-width-relative:page;mso-height-relative:page;" filled="f" stroked="f" coordsize="21600,21600">
            <v:path/>
            <v:fill on="f" focussize="0,0"/>
            <v:stroke on="f"/>
            <v:imagedata o:title=""/>
            <o:lock v:ext="edit"/>
            <v:textbox inset="0mm,0mm,0mm,0mm">
              <w:txbxContent>
                <w:p w14:paraId="2CCBC916">
                  <w:pPr>
                    <w:spacing w:line="283" w:lineRule="exact"/>
                  </w:pPr>
                  <w:r>
                    <w:rPr>
                      <w:rFonts w:ascii="Arial Narrow" w:hAnsi="Arial Narrow" w:eastAsia="Arial Narrow" w:cs="Arial Narrow"/>
                      <w:color w:val="231F20"/>
                      <w:sz w:val="24"/>
                      <w:szCs w:val="24"/>
                    </w:rPr>
                    <w:t>1130mm×470mm×285mm</w:t>
                  </w:r>
                </w:p>
              </w:txbxContent>
            </v:textbox>
          </v:rect>
        </w:pict>
      </w:r>
      <w:r>
        <w:pict>
          <v:rect id="tb231" o:spid="_x0000_s1505" o:spt="1" style="position:absolute;left:0pt;margin-left:60.95pt;margin-top:121.9pt;height:17.55pt;width:176.2pt;mso-position-horizontal-relative:page;mso-position-vertical-relative:page;mso-wrap-style:none;z-index:251842560;mso-width-relative:page;mso-height-relative:page;" filled="f" stroked="f" coordsize="21600,21600">
            <v:path/>
            <v:fill on="f" focussize="0,0"/>
            <v:stroke on="f"/>
            <v:imagedata o:title=""/>
            <o:lock v:ext="edit"/>
            <v:textbox inset="0mm,0mm,0mm,0mm">
              <w:txbxContent>
                <w:p w14:paraId="68226AC3">
                  <w:pPr>
                    <w:spacing w:line="283" w:lineRule="exact"/>
                  </w:pPr>
                  <w:r>
                    <w:rPr>
                      <w:rFonts w:ascii="Arial Narrow" w:hAnsi="Arial Narrow" w:eastAsia="Arial Narrow" w:cs="Arial Narrow"/>
                      <w:color w:val="231F20"/>
                      <w:sz w:val="24"/>
                      <w:szCs w:val="24"/>
                    </w:rPr>
                    <w:t>Standing Size (Length × Width × Height)</w:t>
                  </w:r>
                </w:p>
              </w:txbxContent>
            </v:textbox>
          </v:rect>
        </w:pict>
      </w:r>
      <w:r>
        <w:pict>
          <v:rect id="tb232" o:spid="_x0000_s1504" o:spt="1" style="position:absolute;left:0pt;margin-left:299.05pt;margin-top:121.9pt;height:17.55pt;width:115.45pt;mso-position-horizontal-relative:page;mso-position-vertical-relative:page;mso-wrap-style:none;z-index:251843584;mso-width-relative:page;mso-height-relative:page;" filled="f" stroked="f" coordsize="21600,21600">
            <v:path/>
            <v:fill on="f" focussize="0,0"/>
            <v:stroke on="f"/>
            <v:imagedata o:title=""/>
            <o:lock v:ext="edit"/>
            <v:textbox inset="0mm,0mm,0mm,0mm">
              <w:txbxContent>
                <w:p w14:paraId="7B179539">
                  <w:pPr>
                    <w:spacing w:line="283" w:lineRule="exact"/>
                  </w:pPr>
                  <w:r>
                    <w:rPr>
                      <w:rFonts w:ascii="Arial Narrow" w:hAnsi="Arial Narrow" w:eastAsia="Arial Narrow" w:cs="Arial Narrow"/>
                      <w:color w:val="231F20"/>
                      <w:sz w:val="24"/>
                      <w:szCs w:val="24"/>
                    </w:rPr>
                    <w:t>1000mm×470mm×715mm</w:t>
                  </w:r>
                </w:p>
              </w:txbxContent>
            </v:textbox>
          </v:rect>
        </w:pict>
      </w:r>
      <w:r>
        <w:pict>
          <v:rect id="tb233" o:spid="_x0000_s1503" o:spt="1" style="position:absolute;left:0pt;margin-left:60.95pt;margin-top:151pt;height:17.55pt;width:30.65pt;mso-position-horizontal-relative:page;mso-position-vertical-relative:page;mso-wrap-style:none;z-index:251844608;mso-width-relative:page;mso-height-relative:page;" filled="f" stroked="f" coordsize="21600,21600">
            <v:path/>
            <v:fill on="f" focussize="0,0"/>
            <v:stroke on="f"/>
            <v:imagedata o:title=""/>
            <o:lock v:ext="edit"/>
            <v:textbox inset="0mm,0mm,0mm,0mm">
              <w:txbxContent>
                <w:p w14:paraId="5C0FB1E5">
                  <w:pPr>
                    <w:spacing w:line="283" w:lineRule="exact"/>
                  </w:pPr>
                  <w:r>
                    <w:rPr>
                      <w:rFonts w:ascii="Arial Narrow" w:hAnsi="Arial Narrow" w:eastAsia="Arial Narrow" w:cs="Arial Narrow"/>
                      <w:color w:val="231F20"/>
                      <w:sz w:val="24"/>
                      <w:szCs w:val="24"/>
                    </w:rPr>
                    <w:t>Weight</w:t>
                  </w:r>
                </w:p>
              </w:txbxContent>
            </v:textbox>
          </v:rect>
        </w:pict>
      </w:r>
      <w:r>
        <w:pict>
          <v:rect id="tb234" o:spid="_x0000_s1502" o:spt="1" style="position:absolute;left:0pt;margin-left:299.05pt;margin-top:151pt;height:17.55pt;width:21.35pt;mso-position-horizontal-relative:page;mso-position-vertical-relative:page;mso-wrap-style:none;z-index:251845632;mso-width-relative:page;mso-height-relative:page;" filled="f" stroked="f" coordsize="21600,21600">
            <v:path/>
            <v:fill on="f" focussize="0,0"/>
            <v:stroke on="f"/>
            <v:imagedata o:title=""/>
            <o:lock v:ext="edit"/>
            <v:textbox inset="0mm,0mm,0mm,0mm">
              <w:txbxContent>
                <w:p w14:paraId="67C585C2">
                  <w:pPr>
                    <w:spacing w:line="283" w:lineRule="exact"/>
                  </w:pPr>
                  <w:r>
                    <w:rPr>
                      <w:rFonts w:ascii="Arial Narrow" w:hAnsi="Arial Narrow" w:eastAsia="Arial Narrow" w:cs="Arial Narrow"/>
                      <w:color w:val="231F20"/>
                      <w:sz w:val="24"/>
                      <w:szCs w:val="24"/>
                    </w:rPr>
                    <w:t>59kg</w:t>
                  </w:r>
                </w:p>
              </w:txbxContent>
            </v:textbox>
          </v:rect>
        </w:pict>
      </w:r>
      <w:r>
        <w:pict>
          <v:rect id="tb235" o:spid="_x0000_s1501" o:spt="1" style="position:absolute;left:0pt;margin-left:60.95pt;margin-top:193.5pt;height:17.55pt;width:91.9pt;mso-position-horizontal-relative:page;mso-position-vertical-relative:page;mso-wrap-style:none;z-index:251846656;mso-width-relative:page;mso-height-relative:page;" filled="f" stroked="f" coordsize="21600,21600">
            <v:path/>
            <v:fill on="f" focussize="0,0"/>
            <v:stroke on="f"/>
            <v:imagedata o:title=""/>
            <o:lock v:ext="edit"/>
            <v:textbox inset="0mm,0mm,0mm,0mm">
              <w:txbxContent>
                <w:p w14:paraId="3E2B955C">
                  <w:pPr>
                    <w:spacing w:line="283" w:lineRule="exact"/>
                  </w:pPr>
                  <w:r>
                    <w:rPr>
                      <w:rFonts w:ascii="Arial Narrow" w:hAnsi="Arial Narrow" w:eastAsia="Arial Narrow" w:cs="Arial Narrow"/>
                      <w:b/>
                      <w:bCs/>
                      <w:color w:val="231F20"/>
                      <w:sz w:val="24"/>
                      <w:szCs w:val="24"/>
                    </w:rPr>
                    <w:t>Electric Parameters</w:t>
                  </w:r>
                </w:p>
              </w:txbxContent>
            </v:textbox>
          </v:rect>
        </w:pict>
      </w:r>
      <w:r>
        <w:pict>
          <v:rect id="tb237" o:spid="_x0000_s1500" o:spt="1" style="position:absolute;left:0pt;margin-left:299.05pt;margin-top:222.5pt;height:18.4pt;width:197.45pt;mso-position-horizontal-relative:page;mso-position-vertical-relative:page;mso-wrap-style:none;z-index:251848704;mso-width-relative:page;mso-height-relative:page;" filled="f" stroked="f" coordsize="21600,21600">
            <v:path/>
            <v:fill on="f" focussize="0,0"/>
            <v:stroke on="f"/>
            <v:imagedata o:title=""/>
            <o:lock v:ext="edit"/>
            <v:textbox inset="0mm,0mm,0mm,0mm">
              <w:txbxContent>
                <w:p w14:paraId="110C660F">
                  <w:pPr>
                    <w:spacing w:line="283" w:lineRule="exact"/>
                  </w:pPr>
                  <w:r>
                    <w:rPr>
                      <w:rFonts w:ascii="Arial Narrow" w:hAnsi="Arial Narrow" w:eastAsia="Arial Narrow" w:cs="Arial Narrow"/>
                      <w:color w:val="231F20"/>
                      <w:sz w:val="24"/>
                      <w:szCs w:val="24"/>
                    </w:rPr>
                    <w:t>22.4Ah(Ideal data in an environment at 25℃)</w:t>
                  </w:r>
                </w:p>
              </w:txbxContent>
            </v:textbox>
          </v:rect>
        </w:pict>
      </w:r>
      <w:r>
        <w:pict>
          <v:rect id="tb236" o:spid="_x0000_s1499" o:spt="1" style="position:absolute;left:0pt;margin-left:60.95pt;margin-top:222.6pt;height:17.55pt;width:72.2pt;mso-position-horizontal-relative:page;mso-position-vertical-relative:page;mso-wrap-style:none;z-index:251847680;mso-width-relative:page;mso-height-relative:page;" filled="f" stroked="f" coordsize="21600,21600">
            <v:path/>
            <v:fill on="f" focussize="0,0"/>
            <v:stroke on="f"/>
            <v:imagedata o:title=""/>
            <o:lock v:ext="edit"/>
            <v:textbox inset="0mm,0mm,0mm,0mm">
              <w:txbxContent>
                <w:p w14:paraId="49F38885">
                  <w:pPr>
                    <w:spacing w:line="283" w:lineRule="exact"/>
                  </w:pPr>
                  <w:r>
                    <w:rPr>
                      <w:rFonts w:ascii="Arial Narrow" w:hAnsi="Arial Narrow" w:eastAsia="Arial Narrow" w:cs="Arial Narrow"/>
                      <w:color w:val="231F20"/>
                      <w:sz w:val="24"/>
                      <w:szCs w:val="24"/>
                    </w:rPr>
                    <w:t>Battery Capacity</w:t>
                  </w:r>
                </w:p>
              </w:txbxContent>
            </v:textbox>
          </v:rect>
        </w:pict>
      </w:r>
      <w:r>
        <w:pict>
          <v:rect id="tb238" o:spid="_x0000_s1498" o:spt="1" style="position:absolute;left:0pt;margin-left:60.95pt;margin-top:251.75pt;height:17.55pt;width:106.15pt;mso-position-horizontal-relative:page;mso-position-vertical-relative:page;mso-wrap-style:none;z-index:251849728;mso-width-relative:page;mso-height-relative:page;" filled="f" stroked="f" coordsize="21600,21600">
            <v:path/>
            <v:fill on="f" focussize="0,0"/>
            <v:stroke on="f"/>
            <v:imagedata o:title=""/>
            <o:lock v:ext="edit"/>
            <v:textbox inset="0mm,0mm,0mm,0mm">
              <w:txbxContent>
                <w:p w14:paraId="2A87FAD4">
                  <w:pPr>
                    <w:spacing w:line="283" w:lineRule="exact"/>
                  </w:pPr>
                  <w:r>
                    <w:rPr>
                      <w:rFonts w:ascii="Arial Narrow" w:hAnsi="Arial Narrow" w:eastAsia="Arial Narrow" w:cs="Arial Narrow"/>
                      <w:color w:val="231F20"/>
                      <w:sz w:val="24"/>
                      <w:szCs w:val="24"/>
                    </w:rPr>
                    <w:t>Nominal Battery Voltage</w:t>
                  </w:r>
                </w:p>
              </w:txbxContent>
            </v:textbox>
          </v:rect>
        </w:pict>
      </w:r>
      <w:r>
        <w:pict>
          <v:rect id="tb239" o:spid="_x0000_s1497" o:spt="1" style="position:absolute;left:0pt;margin-left:299.05pt;margin-top:251.75pt;height:17.55pt;width:17.55pt;mso-position-horizontal-relative:page;mso-position-vertical-relative:page;mso-wrap-style:none;z-index:251850752;mso-width-relative:page;mso-height-relative:page;" filled="f" stroked="f" coordsize="21600,21600">
            <v:path/>
            <v:fill on="f" focussize="0,0"/>
            <v:stroke on="f"/>
            <v:imagedata o:title=""/>
            <o:lock v:ext="edit"/>
            <v:textbox inset="0mm,0mm,0mm,0mm">
              <w:txbxContent>
                <w:p w14:paraId="67D8F6FB">
                  <w:pPr>
                    <w:spacing w:line="283" w:lineRule="exact"/>
                  </w:pPr>
                  <w:r>
                    <w:rPr>
                      <w:rFonts w:ascii="Arial Narrow" w:hAnsi="Arial Narrow" w:eastAsia="Arial Narrow" w:cs="Arial Narrow"/>
                      <w:color w:val="231F20"/>
                      <w:sz w:val="24"/>
                      <w:szCs w:val="24"/>
                    </w:rPr>
                    <w:t>72V</w:t>
                  </w:r>
                </w:p>
              </w:txbxContent>
            </v:textbox>
          </v:rect>
        </w:pict>
      </w:r>
      <w:r>
        <w:pict>
          <v:rect id="tb240" o:spid="_x0000_s1496" o:spt="1" style="position:absolute;left:0pt;margin-left:60.95pt;margin-top:280.85pt;height:17.55pt;width:96.3pt;mso-position-horizontal-relative:page;mso-position-vertical-relative:page;mso-wrap-style:none;z-index:251851776;mso-width-relative:page;mso-height-relative:page;" filled="f" stroked="f" coordsize="21600,21600">
            <v:path/>
            <v:fill on="f" focussize="0,0"/>
            <v:stroke on="f"/>
            <v:imagedata o:title=""/>
            <o:lock v:ext="edit"/>
            <v:textbox inset="0mm,0mm,0mm,0mm">
              <w:txbxContent>
                <w:p w14:paraId="3B9C71FF">
                  <w:pPr>
                    <w:spacing w:line="283" w:lineRule="exact"/>
                  </w:pPr>
                  <w:r>
                    <w:rPr>
                      <w:rFonts w:ascii="Arial Narrow" w:hAnsi="Arial Narrow" w:eastAsia="Arial Narrow" w:cs="Arial Narrow"/>
                      <w:color w:val="231F20"/>
                      <w:sz w:val="24"/>
                      <w:szCs w:val="24"/>
                    </w:rPr>
                    <w:t>Charger Input Voltage</w:t>
                  </w:r>
                </w:p>
              </w:txbxContent>
            </v:textbox>
          </v:rect>
        </w:pict>
      </w:r>
      <w:r>
        <w:pict>
          <v:rect id="tb241" o:spid="_x0000_s1495" o:spt="1" style="position:absolute;left:0pt;margin-left:299.05pt;margin-top:280.85pt;height:17.55pt;width:51.75pt;mso-position-horizontal-relative:page;mso-position-vertical-relative:page;mso-wrap-style:none;z-index:251852800;mso-width-relative:page;mso-height-relative:page;" filled="f" stroked="f" coordsize="21600,21600">
            <v:path/>
            <v:fill on="f" focussize="0,0"/>
            <v:stroke on="f"/>
            <v:imagedata o:title=""/>
            <o:lock v:ext="edit"/>
            <v:textbox inset="0mm,0mm,0mm,0mm">
              <w:txbxContent>
                <w:p w14:paraId="2EFFAF77">
                  <w:pPr>
                    <w:spacing w:line="283" w:lineRule="exact"/>
                  </w:pPr>
                  <w:r>
                    <w:rPr>
                      <w:rFonts w:ascii="Arial Narrow" w:hAnsi="Arial Narrow" w:eastAsia="Arial Narrow" w:cs="Arial Narrow"/>
                      <w:color w:val="231F20"/>
                      <w:sz w:val="24"/>
                      <w:szCs w:val="24"/>
                    </w:rPr>
                    <w:t>200V~240V</w:t>
                  </w:r>
                </w:p>
              </w:txbxContent>
            </v:textbox>
          </v:rect>
        </w:pict>
      </w:r>
      <w:r>
        <w:pict>
          <v:rect id="tb242" o:spid="_x0000_s1494" o:spt="1" style="position:absolute;left:0pt;margin-left:60.95pt;margin-top:310pt;height:17.55pt;width:67.85pt;mso-position-horizontal-relative:page;mso-position-vertical-relative:page;mso-wrap-style:none;z-index:251853824;mso-width-relative:page;mso-height-relative:page;" filled="f" stroked="f" coordsize="21600,21600">
            <v:path/>
            <v:fill on="f" focussize="0,0"/>
            <v:stroke on="f"/>
            <v:imagedata o:title=""/>
            <o:lock v:ext="edit"/>
            <v:textbox inset="0mm,0mm,0mm,0mm">
              <w:txbxContent>
                <w:p w14:paraId="3DCF4D79">
                  <w:pPr>
                    <w:spacing w:line="283" w:lineRule="exact"/>
                  </w:pPr>
                  <w:r>
                    <w:rPr>
                      <w:rFonts w:ascii="Arial Narrow" w:hAnsi="Arial Narrow" w:eastAsia="Arial Narrow" w:cs="Arial Narrow"/>
                      <w:color w:val="231F20"/>
                      <w:sz w:val="24"/>
                      <w:szCs w:val="24"/>
                    </w:rPr>
                    <w:t>Charger Output</w:t>
                  </w:r>
                </w:p>
              </w:txbxContent>
            </v:textbox>
          </v:rect>
        </w:pict>
      </w:r>
      <w:r>
        <w:pict>
          <v:rect id="tb243" o:spid="_x0000_s1493" o:spt="1" style="position:absolute;left:0pt;margin-left:299.05pt;margin-top:310pt;height:17.55pt;width:32.3pt;mso-position-horizontal-relative:page;mso-position-vertical-relative:page;mso-wrap-style:none;z-index:251854848;mso-width-relative:page;mso-height-relative:page;" filled="f" stroked="f" coordsize="21600,21600">
            <v:path/>
            <v:fill on="f" focussize="0,0"/>
            <v:stroke on="f"/>
            <v:imagedata o:title=""/>
            <o:lock v:ext="edit"/>
            <v:textbox inset="0mm,0mm,0mm,0mm">
              <w:txbxContent>
                <w:p w14:paraId="135C9E07">
                  <w:pPr>
                    <w:spacing w:line="283" w:lineRule="exact"/>
                  </w:pPr>
                  <w:r>
                    <w:rPr>
                      <w:rFonts w:ascii="Arial Narrow" w:hAnsi="Arial Narrow" w:eastAsia="Arial Narrow" w:cs="Arial Narrow"/>
                      <w:color w:val="231F20"/>
                      <w:sz w:val="24"/>
                      <w:szCs w:val="24"/>
                    </w:rPr>
                    <w:t>84V/8A</w:t>
                  </w:r>
                </w:p>
              </w:txbxContent>
            </v:textbox>
          </v:rect>
        </w:pict>
      </w:r>
      <w:r>
        <w:pict>
          <v:rect id="tb244" o:spid="_x0000_s1492" o:spt="1" style="position:absolute;left:0pt;margin-left:60.95pt;margin-top:339.1pt;height:17.55pt;width:64.55pt;mso-position-horizontal-relative:page;mso-position-vertical-relative:page;mso-wrap-style:none;z-index:251855872;mso-width-relative:page;mso-height-relative:page;" filled="f" stroked="f" coordsize="21600,21600">
            <v:path/>
            <v:fill on="f" focussize="0,0"/>
            <v:stroke on="f"/>
            <v:imagedata o:title=""/>
            <o:lock v:ext="edit"/>
            <v:textbox inset="0mm,0mm,0mm,0mm">
              <w:txbxContent>
                <w:p w14:paraId="729680B5">
                  <w:pPr>
                    <w:spacing w:line="283" w:lineRule="exact"/>
                  </w:pPr>
                  <w:r>
                    <w:rPr>
                      <w:rFonts w:ascii="Arial Narrow" w:hAnsi="Arial Narrow" w:eastAsia="Arial Narrow" w:cs="Arial Narrow"/>
                      <w:color w:val="231F20"/>
                      <w:sz w:val="24"/>
                      <w:szCs w:val="24"/>
                    </w:rPr>
                    <w:t>Charging Time</w:t>
                  </w:r>
                </w:p>
              </w:txbxContent>
            </v:textbox>
          </v:rect>
        </w:pict>
      </w:r>
      <w:r>
        <w:pict>
          <v:rect id="tb245" o:spid="_x0000_s1491" o:spt="1" style="position:absolute;left:0pt;margin-left:299.05pt;margin-top:339.1pt;height:17.55pt;width:35.8pt;mso-position-horizontal-relative:page;mso-position-vertical-relative:page;mso-wrap-style:none;z-index:251856896;mso-width-relative:page;mso-height-relative:page;" filled="f" stroked="f" coordsize="21600,21600">
            <v:path/>
            <v:fill on="f" focussize="0,0"/>
            <v:stroke on="f"/>
            <v:imagedata o:title=""/>
            <o:lock v:ext="edit"/>
            <v:textbox inset="0mm,0mm,0mm,0mm">
              <w:txbxContent>
                <w:p w14:paraId="7EB67207">
                  <w:pPr>
                    <w:spacing w:line="283" w:lineRule="exact"/>
                  </w:pPr>
                  <w:r>
                    <w:rPr>
                      <w:rFonts w:ascii="Arial Narrow" w:hAnsi="Arial Narrow" w:eastAsia="Arial Narrow" w:cs="Arial Narrow"/>
                      <w:color w:val="231F20"/>
                      <w:sz w:val="24"/>
                      <w:szCs w:val="24"/>
                    </w:rPr>
                    <w:t>2.5h~3h</w:t>
                  </w:r>
                </w:p>
              </w:txbxContent>
            </v:textbox>
          </v:rect>
        </w:pict>
      </w:r>
      <w:r>
        <w:pict>
          <v:rect id="tb246" o:spid="_x0000_s1490" o:spt="1" style="position:absolute;left:0pt;margin-left:60.95pt;margin-top:368.25pt;height:17.55pt;width:60.75pt;mso-position-horizontal-relative:page;mso-position-vertical-relative:page;mso-wrap-style:none;z-index:251857920;mso-width-relative:page;mso-height-relative:page;" filled="f" stroked="f" coordsize="21600,21600">
            <v:path/>
            <v:fill on="f" focussize="0,0"/>
            <v:stroke on="f"/>
            <v:imagedata o:title=""/>
            <o:lock v:ext="edit"/>
            <v:textbox inset="0mm,0mm,0mm,0mm">
              <w:txbxContent>
                <w:p w14:paraId="42447142">
                  <w:pPr>
                    <w:spacing w:line="283" w:lineRule="exact"/>
                  </w:pPr>
                  <w:r>
                    <w:rPr>
                      <w:rFonts w:ascii="Arial Narrow" w:hAnsi="Arial Narrow" w:eastAsia="Arial Narrow" w:cs="Arial Narrow"/>
                      <w:color w:val="231F20"/>
                      <w:sz w:val="24"/>
                      <w:szCs w:val="24"/>
                    </w:rPr>
                    <w:t>Power Supply</w:t>
                  </w:r>
                </w:p>
              </w:txbxContent>
            </v:textbox>
          </v:rect>
        </w:pict>
      </w:r>
      <w:r>
        <w:pict>
          <v:rect id="tb247" o:spid="_x0000_s1489" o:spt="1" style="position:absolute;left:0pt;margin-left:299.05pt;margin-top:368.4pt;height:18.4pt;width:84.8pt;mso-position-horizontal-relative:page;mso-position-vertical-relative:page;mso-wrap-style:none;z-index:251858944;mso-width-relative:page;mso-height-relative:page;" filled="f" stroked="f" coordsize="21600,21600">
            <v:path/>
            <v:fill on="f" focussize="0,0"/>
            <v:stroke on="f"/>
            <v:imagedata o:title=""/>
            <o:lock v:ext="edit"/>
            <v:textbox inset="0mm,0mm,0mm,0mm">
              <w:txbxContent>
                <w:p w14:paraId="2F9571E3">
                  <w:pPr>
                    <w:spacing w:line="283" w:lineRule="exact"/>
                  </w:pPr>
                  <w:r>
                    <w:rPr>
                      <w:rFonts w:ascii="Arial Narrow" w:hAnsi="Arial Narrow" w:eastAsia="Arial Narrow" w:cs="Arial Narrow"/>
                      <w:color w:val="231F20"/>
                      <w:sz w:val="24"/>
                      <w:szCs w:val="24"/>
                    </w:rPr>
                    <w:t>12V; 24V; 5V(USB)</w:t>
                  </w:r>
                </w:p>
              </w:txbxContent>
            </v:textbox>
          </v:rect>
        </w:pict>
      </w:r>
      <w:r>
        <w:pict>
          <v:rect id="tb248" o:spid="_x0000_s1488" o:spt="1" style="position:absolute;left:0pt;margin-left:60.95pt;margin-top:397.35pt;height:17.55pt;width:109.4pt;mso-position-horizontal-relative:page;mso-position-vertical-relative:page;mso-wrap-style:none;z-index:251859968;mso-width-relative:page;mso-height-relative:page;" filled="f" stroked="f" coordsize="21600,21600">
            <v:path/>
            <v:fill on="f" focussize="0,0"/>
            <v:stroke on="f"/>
            <v:imagedata o:title=""/>
            <o:lock v:ext="edit"/>
            <v:textbox inset="0mm,0mm,0mm,0mm">
              <w:txbxContent>
                <w:p w14:paraId="6B32B66B">
                  <w:pPr>
                    <w:spacing w:line="283" w:lineRule="exact"/>
                  </w:pPr>
                  <w:r>
                    <w:rPr>
                      <w:rFonts w:ascii="Arial Narrow" w:hAnsi="Arial Narrow" w:eastAsia="Arial Narrow" w:cs="Arial Narrow"/>
                      <w:color w:val="231F20"/>
                      <w:sz w:val="24"/>
                      <w:szCs w:val="24"/>
                    </w:rPr>
                    <w:t>Communication Interface</w:t>
                  </w:r>
                </w:p>
              </w:txbxContent>
            </v:textbox>
          </v:rect>
        </w:pict>
      </w:r>
      <w:r>
        <w:pict>
          <v:rect id="tb249" o:spid="_x0000_s1487" o:spt="1" style="position:absolute;left:0pt;margin-left:299.05pt;margin-top:397.55pt;height:18.4pt;width:141.15pt;mso-position-horizontal-relative:page;mso-position-vertical-relative:page;mso-wrap-style:none;z-index:251860992;mso-width-relative:page;mso-height-relative:page;" filled="f" stroked="f" coordsize="21600,21600">
            <v:path/>
            <v:fill on="f" focussize="0,0"/>
            <v:stroke on="f"/>
            <v:imagedata o:title=""/>
            <o:lock v:ext="edit"/>
            <v:textbox inset="0mm,0mm,0mm,0mm">
              <w:txbxContent>
                <w:p w14:paraId="25696062">
                  <w:pPr>
                    <w:spacing w:line="283" w:lineRule="exact"/>
                  </w:pPr>
                  <w:r>
                    <w:rPr>
                      <w:rFonts w:ascii="Arial Narrow" w:hAnsi="Arial Narrow" w:eastAsia="Arial Narrow" w:cs="Arial Narrow"/>
                      <w:color w:val="231F20"/>
                      <w:sz w:val="24"/>
                      <w:szCs w:val="24"/>
                    </w:rPr>
                    <w:t>Ethernet; WiFi; USB2.0; USB3.0</w:t>
                  </w:r>
                </w:p>
              </w:txbxContent>
            </v:textbox>
          </v:rect>
        </w:pict>
      </w:r>
      <w:r>
        <w:pict>
          <v:rect id="tb250" o:spid="_x0000_s1486" o:spt="1" style="position:absolute;left:0pt;margin-left:60.95pt;margin-top:426.5pt;height:17.55pt;width:97.95pt;mso-position-horizontal-relative:page;mso-position-vertical-relative:page;mso-wrap-style:none;z-index:251863040;mso-width-relative:page;mso-height-relative:page;" filled="f" stroked="f" coordsize="21600,21600">
            <v:path/>
            <v:fill on="f" focussize="0,0"/>
            <v:stroke on="f"/>
            <v:imagedata o:title=""/>
            <o:lock v:ext="edit"/>
            <v:textbox inset="0mm,0mm,0mm,0mm">
              <w:txbxContent>
                <w:p w14:paraId="537323DB">
                  <w:pPr>
                    <w:spacing w:line="283" w:lineRule="exact"/>
                  </w:pPr>
                  <w:r>
                    <w:rPr>
                      <w:rFonts w:ascii="Arial Narrow" w:hAnsi="Arial Narrow" w:eastAsia="Arial Narrow" w:cs="Arial Narrow"/>
                      <w:color w:val="231F20"/>
                      <w:sz w:val="24"/>
                      <w:szCs w:val="24"/>
                    </w:rPr>
                    <w:t>Autonomous Charging</w:t>
                  </w:r>
                </w:p>
              </w:txbxContent>
            </v:textbox>
          </v:rect>
        </w:pict>
      </w:r>
      <w:r>
        <w:pict>
          <v:rect id="tb251" o:spid="_x0000_s1485" o:spt="1" style="position:absolute;left:0pt;margin-left:299.05pt;margin-top:426.5pt;height:17.55pt;width:45.4pt;mso-position-horizontal-relative:page;mso-position-vertical-relative:page;mso-wrap-style:none;z-index:251864064;mso-width-relative:page;mso-height-relative:page;" filled="f" stroked="f" coordsize="21600,21600">
            <v:path/>
            <v:fill on="f" focussize="0,0"/>
            <v:stroke on="f"/>
            <v:imagedata o:title=""/>
            <o:lock v:ext="edit"/>
            <v:textbox inset="0mm,0mm,0mm,0mm">
              <w:txbxContent>
                <w:p w14:paraId="656C9390">
                  <w:pPr>
                    <w:spacing w:line="283" w:lineRule="exact"/>
                  </w:pPr>
                  <w:r>
                    <w:rPr>
                      <w:rFonts w:ascii="Arial Narrow" w:hAnsi="Arial Narrow" w:eastAsia="Arial Narrow" w:cs="Arial Narrow"/>
                      <w:color w:val="231F20"/>
                      <w:sz w:val="24"/>
                      <w:szCs w:val="24"/>
                    </w:rPr>
                    <w:t>Supported</w:t>
                  </w:r>
                </w:p>
              </w:txbxContent>
            </v:textbox>
          </v:rect>
        </w:pict>
      </w:r>
      <w:r>
        <w:pict>
          <v:rect id="tb252" o:spid="_x0000_s1484" o:spt="1" style="position:absolute;left:0pt;margin-left:60.95pt;margin-top:469.7pt;height:17.55pt;width:112.65pt;mso-position-horizontal-relative:page;mso-position-vertical-relative:page;mso-wrap-style:none;z-index:251865088;mso-width-relative:page;mso-height-relative:page;" filled="f" stroked="f" coordsize="21600,21600">
            <v:path/>
            <v:fill on="f" focussize="0,0"/>
            <v:stroke on="f"/>
            <v:imagedata o:title=""/>
            <o:lock v:ext="edit"/>
            <v:textbox inset="0mm,0mm,0mm,0mm">
              <w:txbxContent>
                <w:p w14:paraId="0ACEC06C">
                  <w:pPr>
                    <w:spacing w:line="283" w:lineRule="exact"/>
                  </w:pPr>
                  <w:r>
                    <w:rPr>
                      <w:rFonts w:ascii="Arial Narrow" w:hAnsi="Arial Narrow" w:eastAsia="Arial Narrow" w:cs="Arial Narrow"/>
                      <w:b/>
                      <w:bCs/>
                      <w:color w:val="231F20"/>
                      <w:sz w:val="24"/>
                      <w:szCs w:val="24"/>
                    </w:rPr>
                    <w:t>Locomotion Parameters</w:t>
                  </w:r>
                </w:p>
              </w:txbxContent>
            </v:textbox>
          </v:rect>
        </w:pict>
      </w:r>
      <w:r>
        <w:pict>
          <v:rect id="tb253" o:spid="_x0000_s1483" o:spt="1" style="position:absolute;left:0pt;margin-left:60.95pt;margin-top:498.85pt;height:17.55pt;width:73.85pt;mso-position-horizontal-relative:page;mso-position-vertical-relative:page;mso-wrap-style:none;z-index:251866112;mso-width-relative:page;mso-height-relative:page;" filled="f" stroked="f" coordsize="21600,21600">
            <v:path/>
            <v:fill on="f" focussize="0,0"/>
            <v:stroke on="f"/>
            <v:imagedata o:title=""/>
            <o:lock v:ext="edit"/>
            <v:textbox inset="0mm,0mm,0mm,0mm">
              <w:txbxContent>
                <w:p w14:paraId="218E4C07">
                  <w:pPr>
                    <w:spacing w:line="283" w:lineRule="exact"/>
                  </w:pPr>
                  <w:r>
                    <w:rPr>
                      <w:rFonts w:ascii="Arial Narrow" w:hAnsi="Arial Narrow" w:eastAsia="Arial Narrow" w:cs="Arial Narrow"/>
                      <w:color w:val="231F20"/>
                      <w:sz w:val="24"/>
                      <w:szCs w:val="24"/>
                    </w:rPr>
                    <w:t>Maximum Speed</w:t>
                  </w:r>
                </w:p>
              </w:txbxContent>
            </v:textbox>
          </v:rect>
        </w:pict>
      </w:r>
      <w:r>
        <w:pict>
          <v:rect id="tb254" o:spid="_x0000_s1482" o:spt="1" style="position:absolute;left:0pt;margin-left:299.05pt;margin-top:498.85pt;height:17.55pt;width:144.4pt;mso-position-horizontal-relative:page;mso-position-vertical-relative:page;mso-wrap-style:none;z-index:251867136;mso-width-relative:page;mso-height-relative:page;" filled="f" stroked="f" coordsize="21600,21600">
            <v:path/>
            <v:fill on="f" focussize="0,0"/>
            <v:stroke on="f"/>
            <v:imagedata o:title=""/>
            <o:lock v:ext="edit"/>
            <v:textbox inset="0mm,0mm,0mm,0mm">
              <w:txbxContent>
                <w:p w14:paraId="17F4145E">
                  <w:pPr>
                    <w:spacing w:line="283" w:lineRule="exact"/>
                  </w:pPr>
                  <w:r>
                    <w:rPr>
                      <w:rFonts w:ascii="Arial Narrow" w:hAnsi="Arial Narrow" w:eastAsia="Arial Narrow" w:cs="Arial Narrow"/>
                      <w:color w:val="231F20"/>
                      <w:sz w:val="24"/>
                      <w:szCs w:val="24"/>
                    </w:rPr>
                    <w:t>4.95m/s (Data from extreme test)</w:t>
                  </w:r>
                </w:p>
              </w:txbxContent>
            </v:textbox>
          </v:rect>
        </w:pict>
      </w:r>
      <w:r>
        <w:pict>
          <v:rect id="tb255" o:spid="_x0000_s1481" o:spt="1" style="position:absolute;left:0pt;margin-left:60.95pt;margin-top:527.9pt;height:17.55pt;width:111.6pt;mso-position-horizontal-relative:page;mso-position-vertical-relative:page;mso-wrap-style:none;z-index:251868160;mso-width-relative:page;mso-height-relative:page;" filled="f" stroked="f" coordsize="21600,21600">
            <v:path/>
            <v:fill on="f" focussize="0,0"/>
            <v:stroke on="f"/>
            <v:imagedata o:title=""/>
            <o:lock v:ext="edit"/>
            <v:textbox inset="0mm,0mm,0mm,0mm">
              <w:txbxContent>
                <w:p w14:paraId="5A20902D">
                  <w:pPr>
                    <w:spacing w:line="283" w:lineRule="exact"/>
                  </w:pPr>
                  <w:r>
                    <w:rPr>
                      <w:rFonts w:ascii="Arial Narrow" w:hAnsi="Arial Narrow" w:eastAsia="Arial Narrow" w:cs="Arial Narrow"/>
                      <w:color w:val="231F20"/>
                      <w:sz w:val="24"/>
                      <w:szCs w:val="24"/>
                    </w:rPr>
                    <w:t>Maximum Walking Speed</w:t>
                  </w:r>
                </w:p>
              </w:txbxContent>
            </v:textbox>
          </v:rect>
        </w:pict>
      </w:r>
      <w:r>
        <w:pict>
          <v:rect id="tb256" o:spid="_x0000_s1480" o:spt="1" style="position:absolute;left:0pt;margin-left:299.05pt;margin-top:527.9pt;height:17.55pt;width:29.55pt;mso-position-horizontal-relative:page;mso-position-vertical-relative:page;mso-wrap-style:none;z-index:251869184;mso-width-relative:page;mso-height-relative:page;" filled="f" stroked="f" coordsize="21600,21600">
            <v:path/>
            <v:fill on="f" focussize="0,0"/>
            <v:stroke on="f"/>
            <v:imagedata o:title=""/>
            <o:lock v:ext="edit"/>
            <v:textbox inset="0mm,0mm,0mm,0mm">
              <w:txbxContent>
                <w:p w14:paraId="1A2CEDE2">
                  <w:pPr>
                    <w:spacing w:line="283" w:lineRule="exact"/>
                  </w:pPr>
                  <w:r>
                    <w:rPr>
                      <w:rFonts w:ascii="Arial Narrow" w:hAnsi="Arial Narrow" w:eastAsia="Arial Narrow" w:cs="Arial Narrow"/>
                      <w:color w:val="231F20"/>
                      <w:sz w:val="24"/>
                      <w:szCs w:val="24"/>
                    </w:rPr>
                    <w:t>1.2m/s</w:t>
                  </w:r>
                </w:p>
              </w:txbxContent>
            </v:textbox>
          </v:rect>
        </w:pict>
      </w:r>
      <w:r>
        <w:pict>
          <v:rect id="tb257" o:spid="_x0000_s1479" o:spt="1" style="position:absolute;left:0pt;margin-left:60.95pt;margin-top:557.1pt;height:17.55pt;width:113.25pt;mso-position-horizontal-relative:page;mso-position-vertical-relative:page;mso-wrap-style:none;z-index:251870208;mso-width-relative:page;mso-height-relative:page;" filled="f" stroked="f" coordsize="21600,21600">
            <v:path/>
            <v:fill on="f" focussize="0,0"/>
            <v:stroke on="f"/>
            <v:imagedata o:title=""/>
            <o:lock v:ext="edit"/>
            <v:textbox inset="0mm,0mm,0mm,0mm">
              <w:txbxContent>
                <w:p w14:paraId="73E9125C">
                  <w:pPr>
                    <w:spacing w:line="283" w:lineRule="exact"/>
                  </w:pPr>
                  <w:r>
                    <w:rPr>
                      <w:rFonts w:ascii="Arial Narrow" w:hAnsi="Arial Narrow" w:eastAsia="Arial Narrow" w:cs="Arial Narrow"/>
                      <w:color w:val="231F20"/>
                      <w:sz w:val="24"/>
                      <w:szCs w:val="24"/>
                    </w:rPr>
                    <w:t>Maximum Running Speed</w:t>
                  </w:r>
                </w:p>
              </w:txbxContent>
            </v:textbox>
          </v:rect>
        </w:pict>
      </w:r>
      <w:r>
        <w:pict>
          <v:rect id="tb258" o:spid="_x0000_s1478" o:spt="1" style="position:absolute;left:0pt;margin-left:299.05pt;margin-top:557.1pt;height:17.55pt;width:29.55pt;mso-position-horizontal-relative:page;mso-position-vertical-relative:page;mso-wrap-style:none;z-index:251871232;mso-width-relative:page;mso-height-relative:page;" filled="f" stroked="f" coordsize="21600,21600">
            <v:path/>
            <v:fill on="f" focussize="0,0"/>
            <v:stroke on="f"/>
            <v:imagedata o:title=""/>
            <o:lock v:ext="edit"/>
            <v:textbox inset="0mm,0mm,0mm,0mm">
              <w:txbxContent>
                <w:p w14:paraId="6F583A5F">
                  <w:pPr>
                    <w:spacing w:line="283" w:lineRule="exact"/>
                  </w:pPr>
                  <w:r>
                    <w:rPr>
                      <w:rFonts w:ascii="Arial Narrow" w:hAnsi="Arial Narrow" w:eastAsia="Arial Narrow" w:cs="Arial Narrow"/>
                      <w:color w:val="231F20"/>
                      <w:sz w:val="24"/>
                      <w:szCs w:val="24"/>
                    </w:rPr>
                    <w:t>2.5m/s</w:t>
                  </w:r>
                </w:p>
              </w:txbxContent>
            </v:textbox>
          </v:rect>
        </w:pict>
      </w:r>
      <w:r>
        <w:pict>
          <v:rect id="tb259" o:spid="_x0000_s1477" o:spt="1" style="position:absolute;left:0pt;margin-left:60.95pt;margin-top:586.2pt;height:17.55pt;width:70.55pt;mso-position-horizontal-relative:page;mso-position-vertical-relative:page;mso-wrap-style:none;z-index:251872256;mso-width-relative:page;mso-height-relative:page;" filled="f" stroked="f" coordsize="21600,21600">
            <v:path/>
            <v:fill on="f" focussize="0,0"/>
            <v:stroke on="f"/>
            <v:imagedata o:title=""/>
            <o:lock v:ext="edit"/>
            <v:textbox inset="0mm,0mm,0mm,0mm">
              <w:txbxContent>
                <w:p w14:paraId="509A1BDB">
                  <w:pPr>
                    <w:spacing w:line="283" w:lineRule="exact"/>
                  </w:pPr>
                  <w:r>
                    <w:rPr>
                      <w:rFonts w:ascii="Arial Narrow" w:hAnsi="Arial Narrow" w:eastAsia="Arial Narrow" w:cs="Arial Narrow"/>
                      <w:color w:val="231F20"/>
                      <w:sz w:val="24"/>
                      <w:szCs w:val="24"/>
                    </w:rPr>
                    <w:t>Maximum Slope</w:t>
                  </w:r>
                </w:p>
              </w:txbxContent>
            </v:textbox>
          </v:rect>
        </w:pict>
      </w:r>
      <w:r>
        <w:pict>
          <v:rect id="tb260" o:spid="_x0000_s1476" o:spt="1" style="position:absolute;left:0pt;margin-left:299.05pt;margin-top:586.2pt;height:17.55pt;width:22.35pt;mso-position-horizontal-relative:page;mso-position-vertical-relative:page;mso-wrap-style:none;z-index:251873280;mso-width-relative:page;mso-height-relative:page;" filled="f" stroked="f" coordsize="21600,21600">
            <v:path/>
            <v:fill on="f" focussize="0,0"/>
            <v:stroke on="f"/>
            <v:imagedata o:title=""/>
            <o:lock v:ext="edit"/>
            <v:textbox inset="0mm,0mm,0mm,0mm">
              <w:txbxContent>
                <w:p w14:paraId="75D28EEC">
                  <w:pPr>
                    <w:spacing w:line="283" w:lineRule="exact"/>
                  </w:pPr>
                  <w:r>
                    <w:rPr>
                      <w:rFonts w:ascii="Arial Narrow" w:hAnsi="Arial Narrow" w:eastAsia="Arial Narrow" w:cs="Arial Narrow"/>
                      <w:color w:val="231F20"/>
                      <w:sz w:val="24"/>
                      <w:szCs w:val="24"/>
                    </w:rPr>
                    <w:t>±30°</w:t>
                  </w:r>
                </w:p>
              </w:txbxContent>
            </v:textbox>
          </v:rect>
        </w:pict>
      </w:r>
      <w:r>
        <w:pict>
          <v:rect id="tb261" o:spid="_x0000_s1475" o:spt="1" style="position:absolute;left:0pt;margin-left:60.95pt;margin-top:615.3pt;height:17.55pt;width:96.85pt;mso-position-horizontal-relative:page;mso-position-vertical-relative:page;mso-wrap-style:none;z-index:251874304;mso-width-relative:page;mso-height-relative:page;" filled="f" stroked="f" coordsize="21600,21600">
            <v:path/>
            <v:fill on="f" focussize="0,0"/>
            <v:stroke on="f"/>
            <v:imagedata o:title=""/>
            <o:lock v:ext="edit"/>
            <v:textbox inset="0mm,0mm,0mm,0mm">
              <w:txbxContent>
                <w:p w14:paraId="0FA6FC26">
                  <w:pPr>
                    <w:spacing w:line="283" w:lineRule="exact"/>
                  </w:pPr>
                  <w:r>
                    <w:rPr>
                      <w:rFonts w:ascii="Arial Narrow" w:hAnsi="Arial Narrow" w:eastAsia="Arial Narrow" w:cs="Arial Narrow"/>
                      <w:color w:val="231F20"/>
                      <w:sz w:val="24"/>
                      <w:szCs w:val="24"/>
                    </w:rPr>
                    <w:t>Maximum Step Height</w:t>
                  </w:r>
                </w:p>
              </w:txbxContent>
            </v:textbox>
          </v:rect>
        </w:pict>
      </w:r>
      <w:r>
        <w:pict>
          <v:rect id="tb262" o:spid="_x0000_s1474" o:spt="1" style="position:absolute;left:0pt;margin-left:299.05pt;margin-top:615.3pt;height:17.55pt;width:24.1pt;mso-position-horizontal-relative:page;mso-position-vertical-relative:page;mso-wrap-style:none;z-index:251875328;mso-width-relative:page;mso-height-relative:page;" filled="f" stroked="f" coordsize="21600,21600">
            <v:path/>
            <v:fill on="f" focussize="0,0"/>
            <v:stroke on="f"/>
            <v:imagedata o:title=""/>
            <o:lock v:ext="edit"/>
            <v:textbox inset="0mm,0mm,0mm,0mm">
              <w:txbxContent>
                <w:p w14:paraId="4308BC06">
                  <w:pPr>
                    <w:spacing w:line="283" w:lineRule="exact"/>
                  </w:pPr>
                  <w:r>
                    <w:rPr>
                      <w:rFonts w:ascii="Arial Narrow" w:hAnsi="Arial Narrow" w:eastAsia="Arial Narrow" w:cs="Arial Narrow"/>
                      <w:color w:val="231F20"/>
                      <w:sz w:val="24"/>
                      <w:szCs w:val="24"/>
                    </w:rPr>
                    <w:t>20cm</w:t>
                  </w:r>
                </w:p>
              </w:txbxContent>
            </v:textbox>
          </v:rect>
        </w:pict>
      </w:r>
      <w:r>
        <w:pict>
          <v:rect id="tb263" o:spid="_x0000_s1473" o:spt="1" style="position:absolute;left:0pt;margin-left:60.95pt;margin-top:644.4pt;height:17.55pt;width:125.3pt;mso-position-horizontal-relative:page;mso-position-vertical-relative:page;mso-wrap-style:none;z-index:251876352;mso-width-relative:page;mso-height-relative:page;" filled="f" stroked="f" coordsize="21600,21600">
            <v:path/>
            <v:fill on="f" focussize="0,0"/>
            <v:stroke on="f"/>
            <v:imagedata o:title=""/>
            <o:lock v:ext="edit"/>
            <v:textbox inset="0mm,0mm,0mm,0mm">
              <w:txbxContent>
                <w:p w14:paraId="543C3614">
                  <w:pPr>
                    <w:spacing w:line="283" w:lineRule="exact"/>
                  </w:pPr>
                  <w:r>
                    <w:rPr>
                      <w:rFonts w:ascii="Arial Narrow" w:hAnsi="Arial Narrow" w:eastAsia="Arial Narrow" w:cs="Arial Narrow"/>
                      <w:color w:val="231F20"/>
                      <w:sz w:val="24"/>
                      <w:szCs w:val="24"/>
                    </w:rPr>
                    <w:t>Maximum Slope of Staircase</w:t>
                  </w:r>
                </w:p>
              </w:txbxContent>
            </v:textbox>
          </v:rect>
        </w:pict>
      </w:r>
      <w:r>
        <w:pict>
          <v:rect id="tb264" o:spid="_x0000_s1472" o:spt="1" style="position:absolute;left:0pt;margin-left:299.05pt;margin-top:644.4pt;height:17.55pt;width:22.35pt;mso-position-horizontal-relative:page;mso-position-vertical-relative:page;mso-wrap-style:none;z-index:251877376;mso-width-relative:page;mso-height-relative:page;" filled="f" stroked="f" coordsize="21600,21600">
            <v:path/>
            <v:fill on="f" focussize="0,0"/>
            <v:stroke on="f"/>
            <v:imagedata o:title=""/>
            <o:lock v:ext="edit"/>
            <v:textbox inset="0mm,0mm,0mm,0mm">
              <w:txbxContent>
                <w:p w14:paraId="2E4F1466">
                  <w:pPr>
                    <w:spacing w:line="283" w:lineRule="exact"/>
                  </w:pPr>
                  <w:r>
                    <w:rPr>
                      <w:rFonts w:ascii="Arial Narrow" w:hAnsi="Arial Narrow" w:eastAsia="Arial Narrow" w:cs="Arial Narrow"/>
                      <w:color w:val="231F20"/>
                      <w:sz w:val="24"/>
                      <w:szCs w:val="24"/>
                    </w:rPr>
                    <w:t>±45°</w:t>
                  </w:r>
                </w:p>
              </w:txbxContent>
            </v:textbox>
          </v:rect>
        </w:pict>
      </w:r>
      <w:r>
        <w:pict>
          <v:rect id="tb265" o:spid="_x0000_s1471" o:spt="1" style="position:absolute;left:0pt;margin-left:60.95pt;margin-top:673.6pt;height:17.55pt;width:73.85pt;mso-position-horizontal-relative:page;mso-position-vertical-relative:page;mso-wrap-style:none;z-index:251878400;mso-width-relative:page;mso-height-relative:page;" filled="f" stroked="f" coordsize="21600,21600">
            <v:path/>
            <v:fill on="f" focussize="0,0"/>
            <v:stroke on="f"/>
            <v:imagedata o:title=""/>
            <o:lock v:ext="edit"/>
            <v:textbox inset="0mm,0mm,0mm,0mm">
              <w:txbxContent>
                <w:p w14:paraId="4B680FB3">
                  <w:pPr>
                    <w:spacing w:line="283" w:lineRule="exact"/>
                  </w:pPr>
                  <w:r>
                    <w:rPr>
                      <w:rFonts w:ascii="Arial Narrow" w:hAnsi="Arial Narrow" w:eastAsia="Arial Narrow" w:cs="Arial Narrow"/>
                      <w:color w:val="231F20"/>
                      <w:sz w:val="24"/>
                      <w:szCs w:val="24"/>
                    </w:rPr>
                    <w:t>No-load Runtime</w:t>
                  </w:r>
                </w:p>
              </w:txbxContent>
            </v:textbox>
          </v:rect>
        </w:pict>
      </w:r>
      <w:r>
        <w:pict>
          <v:rect id="tb266" o:spid="_x0000_s1470" o:spt="1" style="position:absolute;left:0pt;margin-left:299.05pt;margin-top:673.6pt;height:17.55pt;width:10.95pt;mso-position-horizontal-relative:page;mso-position-vertical-relative:page;mso-wrap-style:none;z-index:251879424;mso-width-relative:page;mso-height-relative:page;" filled="f" stroked="f" coordsize="21600,21600">
            <v:path/>
            <v:fill on="f" focussize="0,0"/>
            <v:stroke on="f"/>
            <v:imagedata o:title=""/>
            <o:lock v:ext="edit"/>
            <v:textbox inset="0mm,0mm,0mm,0mm">
              <w:txbxContent>
                <w:p w14:paraId="1505F7E7">
                  <w:pPr>
                    <w:spacing w:line="283" w:lineRule="exact"/>
                  </w:pPr>
                  <w:r>
                    <w:rPr>
                      <w:rFonts w:ascii="Arial Narrow" w:hAnsi="Arial Narrow" w:eastAsia="Arial Narrow" w:cs="Arial Narrow"/>
                      <w:color w:val="231F20"/>
                      <w:sz w:val="24"/>
                      <w:szCs w:val="24"/>
                    </w:rPr>
                    <w:t>4h</w:t>
                  </w:r>
                </w:p>
              </w:txbxContent>
            </v:textbox>
          </v:rect>
        </w:pict>
      </w:r>
      <w:r>
        <w:pict>
          <v:rect id="tb267" o:spid="_x0000_s1469" o:spt="1" style="position:absolute;left:0pt;margin-left:60.95pt;margin-top:702.7pt;height:17.55pt;width:74.95pt;mso-position-horizontal-relative:page;mso-position-vertical-relative:page;mso-wrap-style:none;z-index:251880448;mso-width-relative:page;mso-height-relative:page;" filled="f" stroked="f" coordsize="21600,21600">
            <v:path/>
            <v:fill on="f" focussize="0,0"/>
            <v:stroke on="f"/>
            <v:imagedata o:title=""/>
            <o:lock v:ext="edit"/>
            <v:textbox inset="0mm,0mm,0mm,0mm">
              <w:txbxContent>
                <w:p w14:paraId="32429D0A">
                  <w:pPr>
                    <w:spacing w:line="283" w:lineRule="exact"/>
                  </w:pPr>
                  <w:r>
                    <w:rPr>
                      <w:rFonts w:ascii="Arial Narrow" w:hAnsi="Arial Narrow" w:eastAsia="Arial Narrow" w:cs="Arial Narrow"/>
                      <w:color w:val="231F20"/>
                      <w:sz w:val="24"/>
                      <w:szCs w:val="24"/>
                    </w:rPr>
                    <w:t>Payload Runtime</w:t>
                  </w:r>
                </w:p>
              </w:txbxContent>
            </v:textbox>
          </v:rect>
        </w:pict>
      </w:r>
      <w:r>
        <w:pict>
          <v:rect id="tb268" o:spid="_x0000_s1468" o:spt="1" style="position:absolute;left:0pt;margin-left:299.05pt;margin-top:702.7pt;height:17.55pt;width:19.2pt;mso-position-horizontal-relative:page;mso-position-vertical-relative:page;mso-wrap-style:none;z-index:251881472;mso-width-relative:page;mso-height-relative:page;" filled="f" stroked="f" coordsize="21600,21600">
            <v:path/>
            <v:fill on="f" focussize="0,0"/>
            <v:stroke on="f"/>
            <v:imagedata o:title=""/>
            <o:lock v:ext="edit"/>
            <v:textbox inset="0mm,0mm,0mm,0mm">
              <w:txbxContent>
                <w:p w14:paraId="54F8ADB3">
                  <w:pPr>
                    <w:spacing w:line="283" w:lineRule="exact"/>
                  </w:pPr>
                  <w:r>
                    <w:rPr>
                      <w:rFonts w:ascii="Arial Narrow" w:hAnsi="Arial Narrow" w:eastAsia="Arial Narrow" w:cs="Arial Narrow"/>
                      <w:color w:val="231F20"/>
                      <w:sz w:val="24"/>
                      <w:szCs w:val="24"/>
                    </w:rPr>
                    <w:t>2.5h</w:t>
                  </w:r>
                </w:p>
              </w:txbxContent>
            </v:textbox>
          </v:rect>
        </w:pict>
      </w:r>
      <w:r>
        <w:pict>
          <v:rect id="tb269" o:spid="_x0000_s1467" o:spt="1" style="position:absolute;left:0pt;margin-left:60.95pt;margin-top:731.8pt;height:17.55pt;width:35.6pt;mso-position-horizontal-relative:page;mso-position-vertical-relative:page;mso-wrap-style:none;z-index:251882496;mso-width-relative:page;mso-height-relative:page;" filled="f" stroked="f" coordsize="21600,21600">
            <v:path/>
            <v:fill on="f" focussize="0,0"/>
            <v:stroke on="f"/>
            <v:imagedata o:title=""/>
            <o:lock v:ext="edit"/>
            <v:textbox inset="0mm,0mm,0mm,0mm">
              <w:txbxContent>
                <w:p w14:paraId="41B5FDAD">
                  <w:pPr>
                    <w:spacing w:line="283" w:lineRule="exact"/>
                  </w:pPr>
                  <w:r>
                    <w:rPr>
                      <w:rFonts w:ascii="Arial Narrow" w:hAnsi="Arial Narrow" w:eastAsia="Arial Narrow" w:cs="Arial Narrow"/>
                      <w:color w:val="231F20"/>
                      <w:sz w:val="24"/>
                      <w:szCs w:val="24"/>
                    </w:rPr>
                    <w:t>Payload</w:t>
                  </w:r>
                </w:p>
              </w:txbxContent>
            </v:textbox>
          </v:rect>
        </w:pict>
      </w:r>
      <w:r>
        <w:pict>
          <v:rect id="tb270" o:spid="_x0000_s1466" o:spt="1" style="position:absolute;left:0pt;margin-left:299.05pt;margin-top:731.8pt;height:17.55pt;width:191.45pt;mso-position-horizontal-relative:page;mso-position-vertical-relative:page;mso-wrap-style:none;z-index:251883520;mso-width-relative:page;mso-height-relative:page;" filled="f" stroked="f" coordsize="21600,21600">
            <v:path/>
            <v:fill on="f" focussize="0,0"/>
            <v:stroke on="f"/>
            <v:imagedata o:title=""/>
            <o:lock v:ext="edit"/>
            <v:textbox inset="0mm,0mm,0mm,0mm">
              <w:txbxContent>
                <w:p w14:paraId="72982A39">
                  <w:pPr>
                    <w:spacing w:line="283" w:lineRule="exact"/>
                  </w:pPr>
                  <w:r>
                    <w:rPr>
                      <w:rFonts w:ascii="Arial Narrow" w:hAnsi="Arial Narrow" w:eastAsia="Arial Narrow" w:cs="Arial Narrow"/>
                      <w:color w:val="231F20"/>
                      <w:sz w:val="24"/>
                      <w:szCs w:val="24"/>
                    </w:rPr>
                    <w:t>20kg (Intelligent Controller Weight Included)</w:t>
                  </w:r>
                </w:p>
              </w:txbxContent>
            </v:textbox>
          </v:rect>
        </w:pict>
      </w:r>
      <w:r>
        <w:pict>
          <v:rect id="tb271" o:spid="_x0000_s1465" o:spt="1" style="position:absolute;left:0pt;margin-left:60.95pt;margin-top:760.9pt;height:17.55pt;width:67.3pt;mso-position-horizontal-relative:page;mso-position-vertical-relative:page;mso-wrap-style:none;z-index:251884544;mso-width-relative:page;mso-height-relative:page;" filled="f" stroked="f" coordsize="21600,21600">
            <v:path/>
            <v:fill on="f" focussize="0,0"/>
            <v:stroke on="f"/>
            <v:imagedata o:title=""/>
            <o:lock v:ext="edit"/>
            <v:textbox inset="0mm,0mm,0mm,0mm">
              <w:txbxContent>
                <w:p w14:paraId="4B67137A">
                  <w:pPr>
                    <w:spacing w:line="283" w:lineRule="exact"/>
                  </w:pPr>
                  <w:r>
                    <w:rPr>
                      <w:rFonts w:ascii="Arial Narrow" w:hAnsi="Arial Narrow" w:eastAsia="Arial Narrow" w:cs="Arial Narrow"/>
                      <w:color w:val="231F20"/>
                      <w:sz w:val="24"/>
                      <w:szCs w:val="24"/>
                    </w:rPr>
                    <w:t>Maximum Load</w:t>
                  </w:r>
                </w:p>
              </w:txbxContent>
            </v:textbox>
          </v:rect>
        </w:pict>
      </w:r>
      <w:r>
        <w:pict>
          <v:rect id="tb272" o:spid="_x0000_s1464" o:spt="1" style="position:absolute;left:0pt;margin-left:299.05pt;margin-top:760.9pt;height:17.55pt;width:130.75pt;mso-position-horizontal-relative:page;mso-position-vertical-relative:page;mso-wrap-style:none;z-index:251885568;mso-width-relative:page;mso-height-relative:page;" filled="f" stroked="f" coordsize="21600,21600">
            <v:path/>
            <v:fill on="f" focussize="0,0"/>
            <v:stroke on="f"/>
            <v:imagedata o:title=""/>
            <o:lock v:ext="edit"/>
            <v:textbox inset="0mm,0mm,0mm,0mm">
              <w:txbxContent>
                <w:p w14:paraId="0EE495C0">
                  <w:pPr>
                    <w:spacing w:line="283" w:lineRule="exact"/>
                  </w:pPr>
                  <w:r>
                    <w:rPr>
                      <w:rFonts w:ascii="Arial Narrow" w:hAnsi="Arial Narrow" w:eastAsia="Arial Narrow" w:cs="Arial Narrow"/>
                      <w:color w:val="231F20"/>
                      <w:sz w:val="24"/>
                      <w:szCs w:val="24"/>
                    </w:rPr>
                    <w:t>85kg (Data from extreme test)</w:t>
                  </w:r>
                </w:p>
              </w:txbxContent>
            </v:textbox>
          </v:rect>
        </w:pict>
      </w:r>
      <w:r>
        <w:pict>
          <v:rect id="tb226" o:spid="_x0000_s1463" o:spt="1" style="position:absolute;left:0pt;margin-left:294.3pt;margin-top:791.9pt;height:18.4pt;width:5.5pt;mso-position-horizontal-relative:page;mso-position-vertical-relative:page;mso-wrap-style:none;z-index:251837440;mso-width-relative:page;mso-height-relative:page;" filled="f" stroked="f" coordsize="21600,21600">
            <v:path/>
            <v:fill on="f" focussize="0,0"/>
            <v:stroke on="f"/>
            <v:imagedata o:title=""/>
            <o:lock v:ext="edit"/>
            <v:textbox inset="0mm,0mm,0mm,0mm">
              <w:txbxContent>
                <w:p w14:paraId="40798A87">
                  <w:pPr>
                    <w:spacing w:line="283" w:lineRule="exact"/>
                  </w:pPr>
                  <w:r>
                    <w:rPr>
                      <w:rFonts w:ascii="Arial Narrow" w:hAnsi="Arial Narrow" w:eastAsia="Arial Narrow" w:cs="Arial Narrow"/>
                      <w:color w:val="231F20"/>
                      <w:sz w:val="24"/>
                      <w:szCs w:val="24"/>
                    </w:rPr>
                    <w:t>3</w:t>
                  </w:r>
                </w:p>
              </w:txbxContent>
            </v:textbox>
          </v:rect>
        </w:pict>
      </w:r>
      <w:r>
        <w:br w:type="page"/>
      </w:r>
    </w:p>
    <w:p w14:paraId="5F9EE5E8">
      <w:pPr>
        <w:spacing w:line="20" w:lineRule="exact"/>
      </w:pPr>
      <w:r>
        <w:drawing>
          <wp:anchor distT="0" distB="0" distL="0" distR="0" simplePos="0" relativeHeight="251665408"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8" name="Picture 8" descr="/Users/xinzhang/Library/Containers/com.kingsoft.wpsoffice.mac/Data/tmp/picturecompress_20260925231114/output_7.pngoutpu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rs/xinzhang/Library/Containers/com.kingsoft.wpsoffice.mac/Data/tmp/picturecompress_20260925231114/output_7.pngoutput_7"/>
                    <pic:cNvPicPr>
                      <a:picLocks noChangeAspect="1"/>
                    </pic:cNvPicPr>
                  </pic:nvPicPr>
                  <pic:blipFill>
                    <a:blip r:embed="rId12"/>
                    <a:stretch>
                      <a:fillRect/>
                    </a:stretch>
                  </pic:blipFill>
                  <pic:spPr>
                    <a:xfrm>
                      <a:off x="0" y="0"/>
                      <a:ext cx="7560310" cy="10692003"/>
                    </a:xfrm>
                    <a:prstGeom prst="rect">
                      <a:avLst/>
                    </a:prstGeom>
                  </pic:spPr>
                </pic:pic>
              </a:graphicData>
            </a:graphic>
          </wp:anchor>
        </w:drawing>
      </w:r>
      <w:r>
        <w:pict>
          <v:rect id="tb289" o:spid="_x0000_s1462" o:spt="1" style="position:absolute;left:0pt;margin-left:60.95pt;margin-top:63.65pt;height:17.55pt;width:89.7pt;mso-position-horizontal-relative:page;mso-position-vertical-relative:page;mso-wrap-style:none;z-index:251900928;mso-width-relative:page;mso-height-relative:page;" filled="f" stroked="f" coordsize="21600,21600">
            <v:path/>
            <v:fill on="f" focussize="0,0"/>
            <v:stroke on="f"/>
            <v:imagedata o:title=""/>
            <o:lock v:ext="edit"/>
            <v:textbox inset="0mm,0mm,0mm,0mm">
              <w:txbxContent>
                <w:p w14:paraId="2CA02EA0">
                  <w:pPr>
                    <w:spacing w:line="283" w:lineRule="exact"/>
                  </w:pPr>
                  <w:r>
                    <w:rPr>
                      <w:rFonts w:ascii="Arial Narrow" w:hAnsi="Arial Narrow" w:eastAsia="Arial Narrow" w:cs="Arial Narrow"/>
                      <w:b/>
                      <w:bCs/>
                      <w:color w:val="231F20"/>
                      <w:sz w:val="24"/>
                      <w:szCs w:val="24"/>
                    </w:rPr>
                    <w:t>Sensor Parameters</w:t>
                  </w:r>
                </w:p>
              </w:txbxContent>
            </v:textbox>
          </v:rect>
        </w:pict>
      </w:r>
      <w:r>
        <w:pict>
          <v:rect id="tb290" o:spid="_x0000_s1461" o:spt="1" style="position:absolute;left:0pt;margin-left:60.95pt;margin-top:92.75pt;height:17.55pt;width:54.15pt;mso-position-horizontal-relative:page;mso-position-vertical-relative:page;mso-wrap-style:none;z-index:251901952;mso-width-relative:page;mso-height-relative:page;" filled="f" stroked="f" coordsize="21600,21600">
            <v:path/>
            <v:fill on="f" focussize="0,0"/>
            <v:stroke on="f"/>
            <v:imagedata o:title=""/>
            <o:lock v:ext="edit"/>
            <v:textbox inset="0mm,0mm,0mm,0mm">
              <w:txbxContent>
                <w:p w14:paraId="08714A84">
                  <w:pPr>
                    <w:spacing w:line="283" w:lineRule="exact"/>
                  </w:pPr>
                  <w:r>
                    <w:rPr>
                      <w:rFonts w:ascii="Arial Narrow" w:hAnsi="Arial Narrow" w:eastAsia="Arial Narrow" w:cs="Arial Narrow"/>
                      <w:color w:val="231F20"/>
                      <w:sz w:val="24"/>
                      <w:szCs w:val="24"/>
                    </w:rPr>
                    <w:t>Laser Radar</w:t>
                  </w:r>
                </w:p>
              </w:txbxContent>
            </v:textbox>
          </v:rect>
        </w:pict>
      </w:r>
      <w:r>
        <w:pict>
          <v:rect id="tb291" o:spid="_x0000_s1460" o:spt="1" style="position:absolute;left:0pt;margin-left:257.95pt;margin-top:92.75pt;height:17.55pt;width:14pt;mso-position-horizontal-relative:page;mso-position-vertical-relative:page;mso-wrap-style:none;z-index:251902976;mso-width-relative:page;mso-height-relative:page;" filled="f" stroked="f" coordsize="21600,21600">
            <v:path/>
            <v:fill on="f" focussize="0,0"/>
            <v:stroke on="f"/>
            <v:imagedata o:title=""/>
            <o:lock v:ext="edit"/>
            <v:textbox inset="0mm,0mm,0mm,0mm">
              <w:txbxContent>
                <w:p w14:paraId="427659FF">
                  <w:pPr>
                    <w:spacing w:line="283" w:lineRule="exact"/>
                  </w:pPr>
                  <w:r>
                    <w:rPr>
                      <w:rFonts w:ascii="Arial Narrow" w:hAnsi="Arial Narrow" w:eastAsia="Arial Narrow" w:cs="Arial Narrow"/>
                      <w:color w:val="231F20"/>
                      <w:sz w:val="24"/>
                      <w:szCs w:val="24"/>
                    </w:rPr>
                    <w:t xml:space="preserve"> ×4 </w:t>
                  </w:r>
                </w:p>
              </w:txbxContent>
            </v:textbox>
          </v:rect>
        </w:pict>
      </w:r>
      <w:r>
        <w:pict>
          <v:rect id="tb292" o:spid="_x0000_s1459" o:spt="1" style="position:absolute;left:0pt;margin-left:60.95pt;margin-top:121.9pt;height:17.55pt;width:87.5pt;mso-position-horizontal-relative:page;mso-position-vertical-relative:page;mso-wrap-style:none;z-index:251905024;mso-width-relative:page;mso-height-relative:page;" filled="f" stroked="f" coordsize="21600,21600">
            <v:path/>
            <v:fill on="f" focussize="0,0"/>
            <v:stroke on="f"/>
            <v:imagedata o:title=""/>
            <o:lock v:ext="edit"/>
            <v:textbox inset="0mm,0mm,0mm,0mm">
              <w:txbxContent>
                <w:p w14:paraId="056AD97B">
                  <w:pPr>
                    <w:spacing w:line="283" w:lineRule="exact"/>
                  </w:pPr>
                  <w:r>
                    <w:rPr>
                      <w:rFonts w:ascii="Arial Narrow" w:hAnsi="Arial Narrow" w:eastAsia="Arial Narrow" w:cs="Arial Narrow"/>
                      <w:color w:val="231F20"/>
                      <w:sz w:val="24"/>
                      <w:szCs w:val="24"/>
                    </w:rPr>
                    <w:t>Wide-angle Camera</w:t>
                  </w:r>
                </w:p>
              </w:txbxContent>
            </v:textbox>
          </v:rect>
        </w:pict>
      </w:r>
      <w:r>
        <w:pict>
          <v:rect id="tb293" o:spid="_x0000_s1458" o:spt="1" style="position:absolute;left:0pt;margin-left:257.95pt;margin-top:121.9pt;height:17.55pt;width:14pt;mso-position-horizontal-relative:page;mso-position-vertical-relative:page;mso-wrap-style:none;z-index:251906048;mso-width-relative:page;mso-height-relative:page;" filled="f" stroked="f" coordsize="21600,21600">
            <v:path/>
            <v:fill on="f" focussize="0,0"/>
            <v:stroke on="f"/>
            <v:imagedata o:title=""/>
            <o:lock v:ext="edit"/>
            <v:textbox inset="0mm,0mm,0mm,0mm">
              <w:txbxContent>
                <w:p w14:paraId="1EA47047">
                  <w:pPr>
                    <w:spacing w:line="283" w:lineRule="exact"/>
                  </w:pPr>
                  <w:r>
                    <w:rPr>
                      <w:rFonts w:ascii="Arial Narrow" w:hAnsi="Arial Narrow" w:eastAsia="Arial Narrow" w:cs="Arial Narrow"/>
                      <w:color w:val="231F20"/>
                      <w:sz w:val="24"/>
                      <w:szCs w:val="24"/>
                    </w:rPr>
                    <w:t xml:space="preserve"> ×1</w:t>
                  </w:r>
                </w:p>
              </w:txbxContent>
            </v:textbox>
          </v:rect>
        </w:pict>
      </w:r>
      <w:r>
        <w:pict>
          <v:rect id="tb294" o:spid="_x0000_s1457" o:spt="1" style="position:absolute;left:0pt;margin-left:60.95pt;margin-top:151pt;height:17.55pt;width:103.95pt;mso-position-horizontal-relative:page;mso-position-vertical-relative:page;mso-wrap-style:none;z-index:251907072;mso-width-relative:page;mso-height-relative:page;" filled="f" stroked="f" coordsize="21600,21600">
            <v:path/>
            <v:fill on="f" focussize="0,0"/>
            <v:stroke on="f"/>
            <v:imagedata o:title=""/>
            <o:lock v:ext="edit"/>
            <v:textbox inset="0mm,0mm,0mm,0mm">
              <w:txbxContent>
                <w:p w14:paraId="6EC9396D">
                  <w:pPr>
                    <w:spacing w:line="283" w:lineRule="exact"/>
                  </w:pPr>
                  <w:r>
                    <w:rPr>
                      <w:rFonts w:ascii="Arial Narrow" w:hAnsi="Arial Narrow" w:eastAsia="Arial Narrow" w:cs="Arial Narrow"/>
                      <w:color w:val="231F20"/>
                      <w:sz w:val="24"/>
                      <w:szCs w:val="24"/>
                    </w:rPr>
                    <w:t>Other Optional Modules</w:t>
                  </w:r>
                </w:p>
              </w:txbxContent>
            </v:textbox>
          </v:rect>
        </w:pict>
      </w:r>
      <w:r>
        <w:pict>
          <v:rect id="tb295" o:spid="_x0000_s1456" o:spt="1" style="position:absolute;left:0pt;margin-left:257.95pt;margin-top:151pt;height:17.55pt;width:111.55pt;mso-position-horizontal-relative:page;mso-position-vertical-relative:page;mso-wrap-style:none;z-index:251908096;mso-width-relative:page;mso-height-relative:page;" filled="f" stroked="f" coordsize="21600,21600">
            <v:path/>
            <v:fill on="f" focussize="0,0"/>
            <v:stroke on="f"/>
            <v:imagedata o:title=""/>
            <o:lock v:ext="edit"/>
            <v:textbox inset="0mm,0mm,0mm,0mm">
              <w:txbxContent>
                <w:p w14:paraId="5FE07F19">
                  <w:pPr>
                    <w:spacing w:line="283" w:lineRule="exact"/>
                  </w:pPr>
                  <w:r>
                    <w:rPr>
                      <w:rFonts w:ascii="Arial Narrow" w:hAnsi="Arial Narrow" w:eastAsia="Arial Narrow" w:cs="Arial Narrow"/>
                      <w:color w:val="231F20"/>
                      <w:sz w:val="24"/>
                      <w:szCs w:val="24"/>
                    </w:rPr>
                    <w:t>Bi-spectrum PTZ Camera</w:t>
                  </w:r>
                </w:p>
              </w:txbxContent>
            </v:textbox>
          </v:rect>
        </w:pict>
      </w:r>
      <w:r>
        <w:pict>
          <v:rect id="tb283" o:spid="_x0000_s1455" o:spt="1" style="position:absolute;left:0pt;margin-left:60.95pt;margin-top:194.3pt;height:17.55pt;width:116.5pt;mso-position-horizontal-relative:page;mso-position-vertical-relative:page;mso-wrap-style:none;z-index:251894784;mso-width-relative:page;mso-height-relative:page;" filled="f" stroked="f" coordsize="21600,21600">
            <v:path/>
            <v:fill on="f" focussize="0,0"/>
            <v:stroke on="f"/>
            <v:imagedata o:title=""/>
            <o:lock v:ext="edit"/>
            <v:textbox inset="0mm,0mm,0mm,0mm">
              <w:txbxContent>
                <w:p w14:paraId="31B645E4">
                  <w:pPr>
                    <w:spacing w:line="283" w:lineRule="exact"/>
                  </w:pPr>
                  <w:r>
                    <w:rPr>
                      <w:rFonts w:ascii="Arial Narrow" w:hAnsi="Arial Narrow" w:eastAsia="Arial Narrow" w:cs="Arial Narrow"/>
                      <w:b/>
                      <w:bCs/>
                      <w:color w:val="231F20"/>
                      <w:sz w:val="24"/>
                      <w:szCs w:val="24"/>
                    </w:rPr>
                    <w:t>Environment Parameters</w:t>
                  </w:r>
                </w:p>
              </w:txbxContent>
            </v:textbox>
          </v:rect>
        </w:pict>
      </w:r>
      <w:r>
        <w:pict>
          <v:rect id="tb284" o:spid="_x0000_s1454" o:spt="1" style="position:absolute;left:0pt;margin-left:60.95pt;margin-top:223.45pt;height:17.55pt;width:79.35pt;mso-position-horizontal-relative:page;mso-position-vertical-relative:page;mso-wrap-style:none;z-index:251895808;mso-width-relative:page;mso-height-relative:page;" filled="f" stroked="f" coordsize="21600,21600">
            <v:path/>
            <v:fill on="f" focussize="0,0"/>
            <v:stroke on="f"/>
            <v:imagedata o:title=""/>
            <o:lock v:ext="edit"/>
            <v:textbox inset="0mm,0mm,0mm,0mm">
              <w:txbxContent>
                <w:p w14:paraId="0A222FD2">
                  <w:pPr>
                    <w:spacing w:line="283" w:lineRule="exact"/>
                  </w:pPr>
                  <w:r>
                    <w:rPr>
                      <w:rFonts w:ascii="Arial Narrow" w:hAnsi="Arial Narrow" w:eastAsia="Arial Narrow" w:cs="Arial Narrow"/>
                      <w:color w:val="231F20"/>
                      <w:sz w:val="24"/>
                      <w:szCs w:val="24"/>
                    </w:rPr>
                    <w:t>Ingress Protection</w:t>
                  </w:r>
                </w:p>
              </w:txbxContent>
            </v:textbox>
          </v:rect>
        </w:pict>
      </w:r>
      <w:r>
        <w:pict>
          <v:rect id="tb285" o:spid="_x0000_s1453" o:spt="1" style="position:absolute;left:0pt;margin-left:259.35pt;margin-top:223.45pt;height:17.55pt;width:20.25pt;mso-position-horizontal-relative:page;mso-position-vertical-relative:page;mso-wrap-style:none;z-index:251896832;mso-width-relative:page;mso-height-relative:page;" filled="f" stroked="f" coordsize="21600,21600">
            <v:path/>
            <v:fill on="f" focussize="0,0"/>
            <v:stroke on="f"/>
            <v:imagedata o:title=""/>
            <o:lock v:ext="edit"/>
            <v:textbox inset="0mm,0mm,0mm,0mm">
              <w:txbxContent>
                <w:p w14:paraId="4E1B749A">
                  <w:pPr>
                    <w:spacing w:line="283" w:lineRule="exact"/>
                  </w:pPr>
                  <w:r>
                    <w:rPr>
                      <w:rFonts w:ascii="Arial Narrow" w:hAnsi="Arial Narrow" w:eastAsia="Arial Narrow" w:cs="Arial Narrow"/>
                      <w:color w:val="231F20"/>
                      <w:sz w:val="24"/>
                      <w:szCs w:val="24"/>
                    </w:rPr>
                    <w:t>IP67</w:t>
                  </w:r>
                </w:p>
              </w:txbxContent>
            </v:textbox>
          </v:rect>
        </w:pict>
      </w:r>
      <w:r>
        <w:pict>
          <v:rect id="tb287" o:spid="_x0000_s1452" o:spt="1" style="position:absolute;left:0pt;margin-left:259.35pt;margin-top:252.45pt;height:18.4pt;width:52.65pt;mso-position-horizontal-relative:page;mso-position-vertical-relative:page;mso-wrap-style:none;z-index:251898880;mso-width-relative:page;mso-height-relative:page;" filled="f" stroked="f" coordsize="21600,21600">
            <v:path/>
            <v:fill on="f" focussize="0,0"/>
            <v:stroke on="f"/>
            <v:imagedata o:title=""/>
            <o:lock v:ext="edit"/>
            <v:textbox inset="0mm,0mm,0mm,0mm">
              <w:txbxContent>
                <w:p w14:paraId="73979B29">
                  <w:pPr>
                    <w:spacing w:line="283" w:lineRule="exact"/>
                  </w:pPr>
                  <w:r>
                    <w:rPr>
                      <w:rFonts w:ascii="Arial Narrow" w:hAnsi="Arial Narrow" w:eastAsia="Arial Narrow" w:cs="Arial Narrow"/>
                      <w:color w:val="231F20"/>
                      <w:sz w:val="24"/>
                      <w:szCs w:val="24"/>
                    </w:rPr>
                    <w:t>-20℃~55℃</w:t>
                  </w:r>
                </w:p>
              </w:txbxContent>
            </v:textbox>
          </v:rect>
        </w:pict>
      </w:r>
      <w:r>
        <w:pict>
          <v:rect id="tb286" o:spid="_x0000_s1451" o:spt="1" style="position:absolute;left:0pt;margin-left:60.95pt;margin-top:252.55pt;height:17.55pt;width:102.3pt;mso-position-horizontal-relative:page;mso-position-vertical-relative:page;mso-wrap-style:none;z-index:251897856;mso-width-relative:page;mso-height-relative:page;" filled="f" stroked="f" coordsize="21600,21600">
            <v:path/>
            <v:fill on="f" focussize="0,0"/>
            <v:stroke on="f"/>
            <v:imagedata o:title=""/>
            <o:lock v:ext="edit"/>
            <v:textbox inset="0mm,0mm,0mm,0mm">
              <w:txbxContent>
                <w:p w14:paraId="18FE42AB">
                  <w:pPr>
                    <w:spacing w:line="283" w:lineRule="exact"/>
                  </w:pPr>
                  <w:r>
                    <w:rPr>
                      <w:rFonts w:ascii="Arial Narrow" w:hAnsi="Arial Narrow" w:eastAsia="Arial Narrow" w:cs="Arial Narrow"/>
                      <w:color w:val="231F20"/>
                      <w:sz w:val="24"/>
                      <w:szCs w:val="24"/>
                    </w:rPr>
                    <w:t>Operating Temperature</w:t>
                  </w:r>
                </w:p>
              </w:txbxContent>
            </v:textbox>
          </v:rect>
        </w:pict>
      </w:r>
      <w:r>
        <w:pict>
          <v:rect id="tb288" o:spid="_x0000_s1450" o:spt="1" style="position:absolute;left:0pt;margin-left:56.7pt;margin-top:280.3pt;height:15.7pt;width:370.35pt;mso-position-horizontal-relative:page;mso-position-vertical-relative:page;mso-wrap-style:none;z-index:251899904;mso-width-relative:page;mso-height-relative:page;" filled="f" stroked="f" coordsize="21600,21600">
            <v:path/>
            <v:fill on="f" focussize="0,0"/>
            <v:stroke on="f"/>
            <v:imagedata o:title=""/>
            <o:lock v:ext="edit"/>
            <v:textbox inset="0mm,0mm,0mm,0mm">
              <w:txbxContent>
                <w:p w14:paraId="3D72D01B">
                  <w:pPr>
                    <w:spacing w:line="236" w:lineRule="exact"/>
                  </w:pPr>
                  <w:r>
                    <w:rPr>
                      <w:rFonts w:ascii="PingFang SC" w:hAnsi="PingFang SC" w:eastAsia="PingFang SC" w:cs="PingFang SC"/>
                      <w:color w:val="231F20"/>
                      <w:sz w:val="20"/>
                      <w:szCs w:val="20"/>
                    </w:rPr>
                    <w:t>※Data above is measured under ideal conditions, and the actual results may be biased.</w:t>
                  </w:r>
                </w:p>
              </w:txbxContent>
            </v:textbox>
          </v:rect>
        </w:pict>
      </w:r>
      <w:r>
        <w:pict>
          <v:rect id="tb296" o:spid="_x0000_s1449" o:spt="1" style="position:absolute;left:0pt;margin-left:56.7pt;margin-top:325.85pt;height:20.1pt;width:111.7pt;mso-position-horizontal-relative:page;mso-position-vertical-relative:page;mso-wrap-style:none;z-index:251909120;mso-width-relative:page;mso-height-relative:page;" filled="f" stroked="f" coordsize="21600,21600">
            <v:path/>
            <v:fill on="f" focussize="0,0"/>
            <v:stroke on="f"/>
            <v:imagedata o:title=""/>
            <o:lock v:ext="edit"/>
            <v:textbox inset="0mm,0mm,0mm,0mm">
              <w:txbxContent>
                <w:p w14:paraId="2643E43C">
                  <w:pPr>
                    <w:spacing w:line="330" w:lineRule="exact"/>
                  </w:pPr>
                  <w:r>
                    <w:rPr>
                      <w:rFonts w:ascii="Arial Narrow" w:hAnsi="Arial Narrow" w:eastAsia="Arial Narrow" w:cs="Arial Narrow"/>
                      <w:b/>
                      <w:bCs/>
                      <w:color w:val="231F20"/>
                      <w:sz w:val="28"/>
                      <w:szCs w:val="28"/>
                    </w:rPr>
                    <w:t>1.4 Power and STOP</w:t>
                  </w:r>
                </w:p>
              </w:txbxContent>
            </v:textbox>
          </v:rect>
        </w:pict>
      </w:r>
      <w:r>
        <w:pict>
          <v:rect id="tb297" o:spid="_x0000_s1448" o:spt="1" style="position:absolute;left:0pt;margin-left:461.95pt;margin-top:378.9pt;height:15pt;width:49.25pt;mso-position-horizontal-relative:page;mso-position-vertical-relative:page;mso-wrap-style:none;z-index:251910144;mso-width-relative:page;mso-height-relative:page;" filled="f" stroked="f" coordsize="21600,21600">
            <v:path/>
            <v:fill on="f" focussize="0,0"/>
            <v:stroke on="f"/>
            <v:imagedata o:title=""/>
            <o:lock v:ext="edit"/>
            <v:textbox inset="0mm,0mm,0mm,0mm">
              <w:txbxContent>
                <w:p w14:paraId="7524EEF4">
                  <w:pPr>
                    <w:spacing w:line="236" w:lineRule="exact"/>
                  </w:pPr>
                  <w:r>
                    <w:rPr>
                      <w:rFonts w:ascii="Arial Narrow" w:hAnsi="Arial Narrow" w:eastAsia="Arial Narrow" w:cs="Arial Narrow"/>
                      <w:color w:val="231F20"/>
                      <w:sz w:val="20"/>
                      <w:szCs w:val="20"/>
                    </w:rPr>
                    <w:t xml:space="preserve">Power Button </w:t>
                  </w:r>
                </w:p>
              </w:txbxContent>
            </v:textbox>
          </v:rect>
        </w:pict>
      </w:r>
      <w:r>
        <w:pict>
          <v:rect id="tb298" o:spid="_x0000_s1447" o:spt="1" style="position:absolute;left:0pt;margin-left:461.95pt;margin-top:388.9pt;height:15pt;width:44.25pt;mso-position-horizontal-relative:page;mso-position-vertical-relative:page;mso-wrap-style:none;z-index:251911168;mso-width-relative:page;mso-height-relative:page;" filled="f" stroked="f" coordsize="21600,21600">
            <v:path/>
            <v:fill on="f" focussize="0,0"/>
            <v:stroke on="f"/>
            <v:imagedata o:title=""/>
            <o:lock v:ext="edit"/>
            <v:textbox inset="0mm,0mm,0mm,0mm">
              <w:txbxContent>
                <w:p w14:paraId="283A9318">
                  <w:pPr>
                    <w:spacing w:line="236" w:lineRule="exact"/>
                  </w:pPr>
                  <w:r>
                    <w:rPr>
                      <w:rFonts w:ascii="Arial Narrow" w:hAnsi="Arial Narrow" w:eastAsia="Arial Narrow" w:cs="Arial Narrow"/>
                      <w:color w:val="231F20"/>
                      <w:sz w:val="20"/>
                      <w:szCs w:val="20"/>
                    </w:rPr>
                    <w:t xml:space="preserve">of Intelligent </w:t>
                  </w:r>
                </w:p>
              </w:txbxContent>
            </v:textbox>
          </v:rect>
        </w:pict>
      </w:r>
      <w:r>
        <w:pict>
          <v:rect id="tb299" o:spid="_x0000_s1446" o:spt="1" style="position:absolute;left:0pt;margin-left:461.95pt;margin-top:398.9pt;height:15pt;width:35.55pt;mso-position-horizontal-relative:page;mso-position-vertical-relative:page;mso-wrap-style:none;z-index:251912192;mso-width-relative:page;mso-height-relative:page;" filled="f" stroked="f" coordsize="21600,21600">
            <v:path/>
            <v:fill on="f" focussize="0,0"/>
            <v:stroke on="f"/>
            <v:imagedata o:title=""/>
            <o:lock v:ext="edit"/>
            <v:textbox inset="0mm,0mm,0mm,0mm">
              <w:txbxContent>
                <w:p w14:paraId="62277925">
                  <w:pPr>
                    <w:spacing w:line="236" w:lineRule="exact"/>
                  </w:pPr>
                  <w:r>
                    <w:rPr>
                      <w:rFonts w:ascii="Arial Narrow" w:hAnsi="Arial Narrow" w:eastAsia="Arial Narrow" w:cs="Arial Narrow"/>
                      <w:color w:val="231F20"/>
                      <w:sz w:val="20"/>
                      <w:szCs w:val="20"/>
                    </w:rPr>
                    <w:t>Controller</w:t>
                  </w:r>
                </w:p>
              </w:txbxContent>
            </v:textbox>
          </v:rect>
        </w:pict>
      </w:r>
      <w:r>
        <w:pict>
          <v:rect id="tb280" o:spid="_x0000_s1445" o:spt="1" style="position:absolute;left:0pt;margin-left:462.05pt;margin-top:448.65pt;height:15pt;width:41.5pt;mso-position-horizontal-relative:page;mso-position-vertical-relative:page;mso-wrap-style:none;z-index:251891712;mso-width-relative:page;mso-height-relative:page;" filled="f" stroked="f" coordsize="21600,21600">
            <v:path/>
            <v:fill on="f" focussize="0,0"/>
            <v:stroke on="f"/>
            <v:imagedata o:title=""/>
            <o:lock v:ext="edit"/>
            <v:textbox inset="0mm,0mm,0mm,0mm">
              <w:txbxContent>
                <w:p w14:paraId="2C643C4C">
                  <w:pPr>
                    <w:spacing w:line="236" w:lineRule="exact"/>
                  </w:pPr>
                  <w:r>
                    <w:rPr>
                      <w:rFonts w:ascii="Arial Narrow" w:hAnsi="Arial Narrow" w:eastAsia="Arial Narrow" w:cs="Arial Narrow"/>
                      <w:color w:val="231F20"/>
                      <w:sz w:val="20"/>
                      <w:szCs w:val="20"/>
                    </w:rPr>
                    <w:t>Power LED</w:t>
                  </w:r>
                </w:p>
              </w:txbxContent>
            </v:textbox>
          </v:rect>
        </w:pict>
      </w:r>
      <w:r>
        <w:pict>
          <v:rect id="tb278" o:spid="_x0000_s1444" o:spt="1" style="position:absolute;left:0pt;margin-left:462.05pt;margin-top:468.55pt;height:15pt;width:58.35pt;mso-position-horizontal-relative:page;mso-position-vertical-relative:page;mso-wrap-style:none;z-index:251890688;mso-width-relative:page;mso-height-relative:page;" filled="f" stroked="f" coordsize="21600,21600">
            <v:path/>
            <v:fill on="f" focussize="0,0"/>
            <v:stroke on="f"/>
            <v:imagedata o:title=""/>
            <o:lock v:ext="edit"/>
            <v:textbox inset="0mm,0mm,0mm,0mm">
              <w:txbxContent>
                <w:p w14:paraId="2A163CAB">
                  <w:pPr>
                    <w:spacing w:line="236" w:lineRule="exact"/>
                  </w:pPr>
                  <w:r>
                    <w:rPr>
                      <w:rFonts w:ascii="Arial Narrow" w:hAnsi="Arial Narrow" w:eastAsia="Arial Narrow" w:cs="Arial Narrow"/>
                      <w:color w:val="231F20"/>
                      <w:sz w:val="20"/>
                      <w:szCs w:val="20"/>
                    </w:rPr>
                    <w:t xml:space="preserve">Power Button of </w:t>
                  </w:r>
                </w:p>
              </w:txbxContent>
            </v:textbox>
          </v:rect>
        </w:pict>
      </w:r>
      <w:r>
        <w:pict>
          <v:rect id="mrg1249" o:spid="_x0000_s1443" o:spt="1" style="position:absolute;left:0pt;margin-left:462pt;margin-top:478.55pt;height:38.8pt;width:50.6pt;mso-position-horizontal-relative:page;mso-position-vertical-relative:page;mso-wrap-style:none;z-index:251862016;mso-width-relative:page;mso-height-relative:page;" filled="f" stroked="f" coordsize="21600,21600">
            <v:path/>
            <v:fill on="f" focussize="0,0"/>
            <v:stroke on="f"/>
            <v:imagedata o:title=""/>
            <o:lock v:ext="edit"/>
            <v:textbox inset="0mm,0mm,0mm,0mm">
              <w:txbxContent>
                <w:p w14:paraId="64DD82D3">
                  <w:pPr>
                    <w:spacing w:line="236" w:lineRule="exact"/>
                    <w:ind w:left="1"/>
                  </w:pPr>
                  <w:r>
                    <w:rPr>
                      <w:rFonts w:ascii="Arial Narrow" w:hAnsi="Arial Narrow" w:eastAsia="Arial Narrow" w:cs="Arial Narrow"/>
                      <w:color w:val="231F20"/>
                      <w:sz w:val="20"/>
                      <w:szCs w:val="20"/>
                    </w:rPr>
                    <w:t>Robot</w:t>
                  </w:r>
                </w:p>
                <w:p w14:paraId="20F0D470">
                  <w:pPr>
                    <w:spacing w:before="92" w:line="236" w:lineRule="exact"/>
                  </w:pPr>
                  <w:r>
                    <w:rPr>
                      <w:rFonts w:ascii="Arial Narrow" w:hAnsi="Arial Narrow" w:eastAsia="Arial Narrow" w:cs="Arial Narrow"/>
                      <w:color w:val="231F20"/>
                      <w:sz w:val="20"/>
                      <w:szCs w:val="20"/>
                    </w:rPr>
                    <w:t xml:space="preserve">Charging Port </w:t>
                  </w:r>
                </w:p>
              </w:txbxContent>
            </v:textbox>
          </v:rect>
        </w:pict>
      </w:r>
      <w:r>
        <w:pict>
          <v:rect id="tb277" o:spid="_x0000_s1442" o:spt="1" style="position:absolute;left:0pt;margin-left:462pt;margin-top:504.95pt;height:15pt;width:21.9pt;mso-position-horizontal-relative:page;mso-position-vertical-relative:page;mso-wrap-style:none;z-index:251889664;mso-width-relative:page;mso-height-relative:page;" filled="f" stroked="f" coordsize="21600,21600">
            <v:path/>
            <v:fill on="f" focussize="0,0"/>
            <v:stroke on="f"/>
            <v:imagedata o:title=""/>
            <o:lock v:ext="edit"/>
            <v:textbox inset="0mm,0mm,0mm,0mm">
              <w:txbxContent>
                <w:p w14:paraId="2B331847">
                  <w:pPr>
                    <w:spacing w:line="236" w:lineRule="exact"/>
                  </w:pPr>
                  <w:r>
                    <w:rPr>
                      <w:rFonts w:ascii="Arial Narrow" w:hAnsi="Arial Narrow" w:eastAsia="Arial Narrow" w:cs="Arial Narrow"/>
                      <w:color w:val="231F20"/>
                      <w:sz w:val="20"/>
                      <w:szCs w:val="20"/>
                    </w:rPr>
                    <w:t>Cover</w:t>
                  </w:r>
                </w:p>
              </w:txbxContent>
            </v:textbox>
          </v:rect>
        </w:pict>
      </w:r>
      <w:r>
        <w:pict>
          <v:rect id="tb281" o:spid="_x0000_s1441" o:spt="1" style="position:absolute;left:0pt;margin-left:462.05pt;margin-top:533.1pt;height:15pt;width:58.35pt;mso-position-horizontal-relative:page;mso-position-vertical-relative:page;mso-wrap-style:none;z-index:251892736;mso-width-relative:page;mso-height-relative:page;" filled="f" stroked="f" coordsize="21600,21600">
            <v:path/>
            <v:fill on="f" focussize="0,0"/>
            <v:stroke on="f"/>
            <v:imagedata o:title=""/>
            <o:lock v:ext="edit"/>
            <v:textbox inset="0mm,0mm,0mm,0mm">
              <w:txbxContent>
                <w:p w14:paraId="7603D3B8">
                  <w:pPr>
                    <w:spacing w:line="236" w:lineRule="exact"/>
                  </w:pPr>
                  <w:r>
                    <w:rPr>
                      <w:rFonts w:ascii="Arial Narrow" w:hAnsi="Arial Narrow" w:eastAsia="Arial Narrow" w:cs="Arial Narrow"/>
                      <w:color w:val="231F20"/>
                      <w:sz w:val="20"/>
                      <w:szCs w:val="20"/>
                    </w:rPr>
                    <w:t xml:space="preserve">Soft Emergency </w:t>
                  </w:r>
                </w:p>
              </w:txbxContent>
            </v:textbox>
          </v:rect>
        </w:pict>
      </w:r>
      <w:r>
        <w:pict>
          <v:rect id="tb282" o:spid="_x0000_s1440" o:spt="1" style="position:absolute;left:0pt;margin-left:462.05pt;margin-top:543.1pt;height:15pt;width:48.3pt;mso-position-horizontal-relative:page;mso-position-vertical-relative:page;mso-wrap-style:none;z-index:251893760;mso-width-relative:page;mso-height-relative:page;" filled="f" stroked="f" coordsize="21600,21600">
            <v:path/>
            <v:fill on="f" focussize="0,0"/>
            <v:stroke on="f"/>
            <v:imagedata o:title=""/>
            <o:lock v:ext="edit"/>
            <v:textbox inset="0mm,0mm,0mm,0mm">
              <w:txbxContent>
                <w:p w14:paraId="6388DC98">
                  <w:pPr>
                    <w:spacing w:line="236" w:lineRule="exact"/>
                  </w:pPr>
                  <w:r>
                    <w:rPr>
                      <w:rFonts w:ascii="Arial Narrow" w:hAnsi="Arial Narrow" w:eastAsia="Arial Narrow" w:cs="Arial Narrow"/>
                      <w:color w:val="231F20"/>
                      <w:sz w:val="20"/>
                      <w:szCs w:val="20"/>
                    </w:rPr>
                    <w:t>STOP Button</w:t>
                  </w:r>
                </w:p>
              </w:txbxContent>
            </v:textbox>
          </v:rect>
        </w:pict>
      </w:r>
      <w:r>
        <w:pict>
          <v:rect id="tb274" o:spid="_x0000_s1439" o:spt="1" style="position:absolute;left:0pt;margin-left:462.05pt;margin-top:564.65pt;height:15pt;width:61.55pt;mso-position-horizontal-relative:page;mso-position-vertical-relative:page;mso-wrap-style:none;z-index:251887616;mso-width-relative:page;mso-height-relative:page;" filled="f" stroked="f" coordsize="21600,21600">
            <v:path/>
            <v:fill on="f" focussize="0,0"/>
            <v:stroke on="f"/>
            <v:imagedata o:title=""/>
            <o:lock v:ext="edit"/>
            <v:textbox inset="0mm,0mm,0mm,0mm">
              <w:txbxContent>
                <w:p w14:paraId="167C61FA">
                  <w:pPr>
                    <w:spacing w:line="236" w:lineRule="exact"/>
                  </w:pPr>
                  <w:r>
                    <w:rPr>
                      <w:rFonts w:ascii="Arial Narrow" w:hAnsi="Arial Narrow" w:eastAsia="Arial Narrow" w:cs="Arial Narrow"/>
                      <w:color w:val="231F20"/>
                      <w:sz w:val="20"/>
                      <w:szCs w:val="20"/>
                    </w:rPr>
                    <w:t xml:space="preserve">Hard Emergency </w:t>
                  </w:r>
                </w:p>
              </w:txbxContent>
            </v:textbox>
          </v:rect>
        </w:pict>
      </w:r>
      <w:r>
        <w:pict>
          <v:rect id="tb275" o:spid="_x0000_s1438" o:spt="1" style="position:absolute;left:0pt;margin-left:462.05pt;margin-top:574.65pt;height:15pt;width:48.3pt;mso-position-horizontal-relative:page;mso-position-vertical-relative:page;mso-wrap-style:none;z-index:251888640;mso-width-relative:page;mso-height-relative:page;" filled="f" stroked="f" coordsize="21600,21600">
            <v:path/>
            <v:fill on="f" focussize="0,0"/>
            <v:stroke on="f"/>
            <v:imagedata o:title=""/>
            <o:lock v:ext="edit"/>
            <v:textbox inset="0mm,0mm,0mm,0mm">
              <w:txbxContent>
                <w:p w14:paraId="4A1771AB">
                  <w:pPr>
                    <w:spacing w:line="236" w:lineRule="exact"/>
                  </w:pPr>
                  <w:r>
                    <w:rPr>
                      <w:rFonts w:ascii="Arial Narrow" w:hAnsi="Arial Narrow" w:eastAsia="Arial Narrow" w:cs="Arial Narrow"/>
                      <w:color w:val="231F20"/>
                      <w:sz w:val="20"/>
                      <w:szCs w:val="20"/>
                    </w:rPr>
                    <w:t>STOP Button</w:t>
                  </w:r>
                </w:p>
              </w:txbxContent>
            </v:textbox>
          </v:rect>
        </w:pict>
      </w:r>
      <w:r>
        <w:pict>
          <v:rect id="tb304" o:spid="_x0000_s1437" o:spt="1" style="position:absolute;left:0pt;margin-left:112.6pt;margin-top:624.4pt;height:12.4pt;width:29.2pt;mso-position-horizontal-relative:page;mso-position-vertical-relative:page;mso-wrap-style:none;z-index:251917312;mso-width-relative:page;mso-height-relative:page;" filled="f" stroked="f" coordsize="21600,21600">
            <v:path/>
            <v:fill on="f" focussize="0,0"/>
            <v:stroke on="f"/>
            <v:imagedata o:title=""/>
            <o:lock v:ext="edit"/>
            <v:textbox inset="0mm,0mm,0mm,0mm">
              <w:txbxContent>
                <w:p w14:paraId="771906FE">
                  <w:pPr>
                    <w:spacing w:line="189" w:lineRule="exact"/>
                  </w:pPr>
                  <w:r>
                    <w:rPr>
                      <w:rFonts w:ascii="Arial Narrow" w:hAnsi="Arial Narrow" w:eastAsia="Arial Narrow" w:cs="Arial Narrow"/>
                      <w:color w:val="231F20"/>
                      <w:sz w:val="16"/>
                      <w:szCs w:val="16"/>
                    </w:rPr>
                    <w:t>Light OFF</w:t>
                  </w:r>
                </w:p>
              </w:txbxContent>
            </v:textbox>
          </v:rect>
        </w:pict>
      </w:r>
      <w:r>
        <w:pict>
          <v:rect id="tb305" o:spid="_x0000_s1436" o:spt="1" style="position:absolute;left:0pt;margin-left:112.6pt;margin-top:636.75pt;height:17.55pt;width:50.3pt;mso-position-horizontal-relative:page;mso-position-vertical-relative:page;mso-wrap-style:none;z-index:251918336;mso-width-relative:page;mso-height-relative:page;" filled="f" stroked="f" coordsize="21600,21600">
            <v:path/>
            <v:fill on="f" focussize="0,0"/>
            <v:stroke on="f"/>
            <v:imagedata o:title=""/>
            <o:lock v:ext="edit"/>
            <v:textbox inset="0mm,0mm,0mm,0mm">
              <w:txbxContent>
                <w:p w14:paraId="089DFA56">
                  <w:pPr>
                    <w:spacing w:line="283" w:lineRule="exact"/>
                  </w:pPr>
                  <w:r>
                    <w:rPr>
                      <w:rFonts w:ascii="Arial Narrow" w:hAnsi="Arial Narrow" w:eastAsia="Arial Narrow" w:cs="Arial Narrow"/>
                      <w:color w:val="231F20"/>
                      <w:sz w:val="24"/>
                      <w:szCs w:val="24"/>
                    </w:rPr>
                    <w:t>Power OFF</w:t>
                  </w:r>
                </w:p>
              </w:txbxContent>
            </v:textbox>
          </v:rect>
        </w:pict>
      </w:r>
      <w:r>
        <w:pict>
          <v:rect id="tb308" o:spid="_x0000_s1435" o:spt="1" style="position:absolute;left:0pt;margin-left:378.6pt;margin-top:644.9pt;height:17.55pt;width:49.8pt;mso-position-horizontal-relative:page;mso-position-vertical-relative:page;mso-wrap-style:none;z-index:251921408;mso-width-relative:page;mso-height-relative:page;" filled="f" stroked="f" coordsize="21600,21600">
            <v:path/>
            <v:fill on="f" focussize="0,0"/>
            <v:stroke on="f"/>
            <v:imagedata o:title=""/>
            <o:lock v:ext="edit"/>
            <v:textbox inset="0mm,0mm,0mm,0mm">
              <w:txbxContent>
                <w:p w14:paraId="2973221D">
                  <w:pPr>
                    <w:spacing w:line="283" w:lineRule="exact"/>
                  </w:pPr>
                  <w:r>
                    <w:rPr>
                      <w:rFonts w:ascii="Arial Narrow" w:hAnsi="Arial Narrow" w:eastAsia="Arial Narrow" w:cs="Arial Narrow"/>
                      <w:color w:val="231F20"/>
                      <w:sz w:val="24"/>
                      <w:szCs w:val="24"/>
                    </w:rPr>
                    <w:t>Power LED</w:t>
                  </w:r>
                </w:p>
              </w:txbxContent>
            </v:textbox>
          </v:rect>
        </w:pict>
      </w:r>
      <w:r>
        <w:pict>
          <v:rect id="tb306" o:spid="_x0000_s1434" o:spt="1" style="position:absolute;left:0pt;margin-left:112.6pt;margin-top:656.4pt;height:12.4pt;width:25.9pt;mso-position-horizontal-relative:page;mso-position-vertical-relative:page;mso-wrap-style:none;z-index:251919360;mso-width-relative:page;mso-height-relative:page;" filled="f" stroked="f" coordsize="21600,21600">
            <v:path/>
            <v:fill on="f" focussize="0,0"/>
            <v:stroke on="f"/>
            <v:imagedata o:title=""/>
            <o:lock v:ext="edit"/>
            <v:textbox inset="0mm,0mm,0mm,0mm">
              <w:txbxContent>
                <w:p w14:paraId="66DBB554">
                  <w:pPr>
                    <w:spacing w:line="189" w:lineRule="exact"/>
                  </w:pPr>
                  <w:r>
                    <w:rPr>
                      <w:rFonts w:ascii="Arial Narrow" w:hAnsi="Arial Narrow" w:eastAsia="Arial Narrow" w:cs="Arial Narrow"/>
                      <w:color w:val="231F20"/>
                      <w:sz w:val="16"/>
                      <w:szCs w:val="16"/>
                    </w:rPr>
                    <w:t>Light ON</w:t>
                  </w:r>
                </w:p>
              </w:txbxContent>
            </v:textbox>
          </v:rect>
        </w:pict>
      </w:r>
      <w:r>
        <w:pict>
          <v:rect id="tb309" o:spid="_x0000_s1433" o:spt="1" style="position:absolute;left:0pt;margin-left:378.6pt;margin-top:662.65pt;height:12.4pt;width:63.85pt;mso-position-horizontal-relative:page;mso-position-vertical-relative:page;mso-wrap-style:none;z-index:251922432;mso-width-relative:page;mso-height-relative:page;" filled="f" stroked="f" coordsize="21600,21600">
            <v:path/>
            <v:fill on="f" focussize="0,0"/>
            <v:stroke on="f"/>
            <v:imagedata o:title=""/>
            <o:lock v:ext="edit"/>
            <v:textbox inset="0mm,0mm,0mm,0mm">
              <w:txbxContent>
                <w:p w14:paraId="41A361F9">
                  <w:pPr>
                    <w:spacing w:line="189" w:lineRule="exact"/>
                  </w:pPr>
                  <w:r>
                    <w:rPr>
                      <w:rFonts w:ascii="Arial Narrow" w:hAnsi="Arial Narrow" w:eastAsia="Arial Narrow" w:cs="Arial Narrow"/>
                      <w:color w:val="231F20"/>
                      <w:sz w:val="16"/>
                      <w:szCs w:val="16"/>
                    </w:rPr>
                    <w:t>Percentage &amp; Voltage</w:t>
                  </w:r>
                </w:p>
              </w:txbxContent>
            </v:textbox>
          </v:rect>
        </w:pict>
      </w:r>
      <w:r>
        <w:pict>
          <v:rect id="tb307" o:spid="_x0000_s1432" o:spt="1" style="position:absolute;left:0pt;margin-left:112.6pt;margin-top:668.7pt;height:17.55pt;width:45.4pt;mso-position-horizontal-relative:page;mso-position-vertical-relative:page;mso-wrap-style:none;z-index:251920384;mso-width-relative:page;mso-height-relative:page;" filled="f" stroked="f" coordsize="21600,21600">
            <v:path/>
            <v:fill on="f" focussize="0,0"/>
            <v:stroke on="f"/>
            <v:imagedata o:title=""/>
            <o:lock v:ext="edit"/>
            <v:textbox inset="0mm,0mm,0mm,0mm">
              <w:txbxContent>
                <w:p w14:paraId="759CBE57">
                  <w:pPr>
                    <w:spacing w:line="283" w:lineRule="exact"/>
                  </w:pPr>
                  <w:r>
                    <w:rPr>
                      <w:rFonts w:ascii="Arial Narrow" w:hAnsi="Arial Narrow" w:eastAsia="Arial Narrow" w:cs="Arial Narrow"/>
                      <w:color w:val="231F20"/>
                      <w:sz w:val="24"/>
                      <w:szCs w:val="24"/>
                    </w:rPr>
                    <w:t>Power ON</w:t>
                  </w:r>
                </w:p>
              </w:txbxContent>
            </v:textbox>
          </v:rect>
        </w:pict>
      </w:r>
      <w:r>
        <w:pict>
          <v:rect id="tb312" o:spid="_x0000_s1431" o:spt="1" style="position:absolute;left:0pt;margin-left:354.3pt;margin-top:718.3pt;height:12.4pt;width:25.9pt;mso-position-horizontal-relative:page;mso-position-vertical-relative:page;mso-wrap-style:none;z-index:251925504;mso-width-relative:page;mso-height-relative:page;" filled="f" stroked="f" coordsize="21600,21600">
            <v:path/>
            <v:fill on="f" focussize="0,0"/>
            <v:stroke on="f"/>
            <v:imagedata o:title=""/>
            <o:lock v:ext="edit"/>
            <v:textbox inset="0mm,0mm,0mm,0mm">
              <w:txbxContent>
                <w:p w14:paraId="1FB95321">
                  <w:pPr>
                    <w:spacing w:line="189" w:lineRule="exact"/>
                  </w:pPr>
                  <w:r>
                    <w:rPr>
                      <w:rFonts w:ascii="Arial Narrow" w:hAnsi="Arial Narrow" w:eastAsia="Arial Narrow" w:cs="Arial Narrow"/>
                      <w:color w:val="231F20"/>
                      <w:sz w:val="16"/>
                      <w:szCs w:val="16"/>
                    </w:rPr>
                    <w:t>Light ON</w:t>
                  </w:r>
                </w:p>
              </w:txbxContent>
            </v:textbox>
          </v:rect>
        </w:pict>
      </w:r>
      <w:r>
        <w:pict>
          <v:rect id="tb300" o:spid="_x0000_s1430" o:spt="1" style="position:absolute;left:0pt;margin-left:112.6pt;margin-top:718.8pt;height:12.4pt;width:29.2pt;mso-position-horizontal-relative:page;mso-position-vertical-relative:page;mso-wrap-style:none;z-index:251913216;mso-width-relative:page;mso-height-relative:page;" filled="f" stroked="f" coordsize="21600,21600">
            <v:path/>
            <v:fill on="f" focussize="0,0"/>
            <v:stroke on="f"/>
            <v:imagedata o:title=""/>
            <o:lock v:ext="edit"/>
            <v:textbox inset="0mm,0mm,0mm,0mm">
              <w:txbxContent>
                <w:p w14:paraId="384751F6">
                  <w:pPr>
                    <w:spacing w:line="189" w:lineRule="exact"/>
                  </w:pPr>
                  <w:r>
                    <w:rPr>
                      <w:rFonts w:ascii="Arial Narrow" w:hAnsi="Arial Narrow" w:eastAsia="Arial Narrow" w:cs="Arial Narrow"/>
                      <w:color w:val="231F20"/>
                      <w:sz w:val="16"/>
                      <w:szCs w:val="16"/>
                    </w:rPr>
                    <w:t>Light OFF</w:t>
                  </w:r>
                </w:p>
              </w:txbxContent>
            </v:textbox>
          </v:rect>
        </w:pict>
      </w:r>
      <w:r>
        <w:pict>
          <v:rect id="tb313" o:spid="_x0000_s1429" o:spt="1" style="position:absolute;left:0pt;margin-left:354.3pt;margin-top:730.55pt;height:17.55pt;width:119.25pt;mso-position-horizontal-relative:page;mso-position-vertical-relative:page;mso-wrap-style:none;z-index:251926528;mso-width-relative:page;mso-height-relative:page;" filled="f" stroked="f" coordsize="21600,21600">
            <v:path/>
            <v:fill on="f" focussize="0,0"/>
            <v:stroke on="f"/>
            <v:imagedata o:title=""/>
            <o:lock v:ext="edit"/>
            <v:textbox inset="0mm,0mm,0mm,0mm">
              <w:txbxContent>
                <w:p w14:paraId="229E3C7D">
                  <w:pPr>
                    <w:spacing w:line="283" w:lineRule="exact"/>
                  </w:pPr>
                  <w:r>
                    <w:rPr>
                      <w:rFonts w:ascii="Arial Narrow" w:hAnsi="Arial Narrow" w:eastAsia="Arial Narrow" w:cs="Arial Narrow"/>
                      <w:color w:val="231F20"/>
                      <w:sz w:val="24"/>
                      <w:szCs w:val="24"/>
                    </w:rPr>
                    <w:t>Hard Emergency Stop OFF</w:t>
                  </w:r>
                </w:p>
              </w:txbxContent>
            </v:textbox>
          </v:rect>
        </w:pict>
      </w:r>
      <w:r>
        <w:pict>
          <v:rect id="tb301" o:spid="_x0000_s1428" o:spt="1" style="position:absolute;left:0pt;margin-left:112.6pt;margin-top:731.05pt;height:17.55pt;width:115.45pt;mso-position-horizontal-relative:page;mso-position-vertical-relative:page;mso-wrap-style:none;z-index:251914240;mso-width-relative:page;mso-height-relative:page;" filled="f" stroked="f" coordsize="21600,21600">
            <v:path/>
            <v:fill on="f" focussize="0,0"/>
            <v:stroke on="f"/>
            <v:imagedata o:title=""/>
            <o:lock v:ext="edit"/>
            <v:textbox inset="0mm,0mm,0mm,0mm">
              <w:txbxContent>
                <w:p w14:paraId="67F4DFEA">
                  <w:pPr>
                    <w:spacing w:line="283" w:lineRule="exact"/>
                  </w:pPr>
                  <w:r>
                    <w:rPr>
                      <w:rFonts w:ascii="Arial Narrow" w:hAnsi="Arial Narrow" w:eastAsia="Arial Narrow" w:cs="Arial Narrow"/>
                      <w:color w:val="231F20"/>
                      <w:sz w:val="24"/>
                      <w:szCs w:val="24"/>
                    </w:rPr>
                    <w:t>Soft Emergency Stop OFF</w:t>
                  </w:r>
                </w:p>
              </w:txbxContent>
            </v:textbox>
          </v:rect>
        </w:pict>
      </w:r>
      <w:r>
        <w:pict>
          <v:rect id="tb302" o:spid="_x0000_s1427" o:spt="1" style="position:absolute;left:0pt;margin-left:112.6pt;margin-top:754.9pt;height:12.4pt;width:25.9pt;mso-position-horizontal-relative:page;mso-position-vertical-relative:page;mso-wrap-style:none;z-index:251915264;mso-width-relative:page;mso-height-relative:page;" filled="f" stroked="f" coordsize="21600,21600">
            <v:path/>
            <v:fill on="f" focussize="0,0"/>
            <v:stroke on="f"/>
            <v:imagedata o:title=""/>
            <o:lock v:ext="edit"/>
            <v:textbox inset="0mm,0mm,0mm,0mm">
              <w:txbxContent>
                <w:p w14:paraId="648D2918">
                  <w:pPr>
                    <w:spacing w:line="189" w:lineRule="exact"/>
                  </w:pPr>
                  <w:r>
                    <w:rPr>
                      <w:rFonts w:ascii="Arial Narrow" w:hAnsi="Arial Narrow" w:eastAsia="Arial Narrow" w:cs="Arial Narrow"/>
                      <w:color w:val="231F20"/>
                      <w:sz w:val="16"/>
                      <w:szCs w:val="16"/>
                    </w:rPr>
                    <w:t>Light ON</w:t>
                  </w:r>
                </w:p>
              </w:txbxContent>
            </v:textbox>
          </v:rect>
        </w:pict>
      </w:r>
      <w:r>
        <w:pict>
          <v:rect id="tb310" o:spid="_x0000_s1426" o:spt="1" style="position:absolute;left:0pt;margin-left:354.3pt;margin-top:755.4pt;height:12.4pt;width:29.2pt;mso-position-horizontal-relative:page;mso-position-vertical-relative:page;mso-wrap-style:none;z-index:251923456;mso-width-relative:page;mso-height-relative:page;" filled="f" stroked="f" coordsize="21600,21600">
            <v:path/>
            <v:fill on="f" focussize="0,0"/>
            <v:stroke on="f"/>
            <v:imagedata o:title=""/>
            <o:lock v:ext="edit"/>
            <v:textbox inset="0mm,0mm,0mm,0mm">
              <w:txbxContent>
                <w:p w14:paraId="229D7510">
                  <w:pPr>
                    <w:spacing w:line="189" w:lineRule="exact"/>
                  </w:pPr>
                  <w:r>
                    <w:rPr>
                      <w:rFonts w:ascii="Arial Narrow" w:hAnsi="Arial Narrow" w:eastAsia="Arial Narrow" w:cs="Arial Narrow"/>
                      <w:color w:val="231F20"/>
                      <w:sz w:val="16"/>
                      <w:szCs w:val="16"/>
                    </w:rPr>
                    <w:t>Light OFF</w:t>
                  </w:r>
                </w:p>
              </w:txbxContent>
            </v:textbox>
          </v:rect>
        </w:pict>
      </w:r>
      <w:r>
        <w:pict>
          <v:rect id="tb303" o:spid="_x0000_s1425" o:spt="1" style="position:absolute;left:0pt;margin-left:112.6pt;margin-top:767.2pt;height:17.55pt;width:137.85pt;mso-position-horizontal-relative:page;mso-position-vertical-relative:page;mso-wrap-style:none;z-index:251916288;mso-width-relative:page;mso-height-relative:page;" filled="f" stroked="f" coordsize="21600,21600">
            <v:path/>
            <v:fill on="f" focussize="0,0"/>
            <v:stroke on="f"/>
            <v:imagedata o:title=""/>
            <o:lock v:ext="edit"/>
            <v:textbox inset="0mm,0mm,0mm,0mm">
              <w:txbxContent>
                <w:p w14:paraId="676B221C">
                  <w:pPr>
                    <w:spacing w:line="283" w:lineRule="exact"/>
                  </w:pPr>
                  <w:r>
                    <w:rPr>
                      <w:rFonts w:ascii="Arial Narrow" w:hAnsi="Arial Narrow" w:eastAsia="Arial Narrow" w:cs="Arial Narrow"/>
                      <w:color w:val="231F20"/>
                      <w:sz w:val="24"/>
                      <w:szCs w:val="24"/>
                    </w:rPr>
                    <w:t>Soft Emergency Stop Triggered</w:t>
                  </w:r>
                </w:p>
              </w:txbxContent>
            </v:textbox>
          </v:rect>
        </w:pict>
      </w:r>
      <w:r>
        <w:pict>
          <v:rect id="tb311" o:spid="_x0000_s1424" o:spt="1" style="position:absolute;left:0pt;margin-left:354.3pt;margin-top:767.7pt;height:17.55pt;width:141.7pt;mso-position-horizontal-relative:page;mso-position-vertical-relative:page;mso-wrap-style:none;z-index:251924480;mso-width-relative:page;mso-height-relative:page;" filled="f" stroked="f" coordsize="21600,21600">
            <v:path/>
            <v:fill on="f" focussize="0,0"/>
            <v:stroke on="f"/>
            <v:imagedata o:title=""/>
            <o:lock v:ext="edit"/>
            <v:textbox inset="0mm,0mm,0mm,0mm">
              <w:txbxContent>
                <w:p w14:paraId="252F455F">
                  <w:pPr>
                    <w:spacing w:line="283" w:lineRule="exact"/>
                  </w:pPr>
                  <w:r>
                    <w:rPr>
                      <w:rFonts w:ascii="Arial Narrow" w:hAnsi="Arial Narrow" w:eastAsia="Arial Narrow" w:cs="Arial Narrow"/>
                      <w:color w:val="231F20"/>
                      <w:sz w:val="24"/>
                      <w:szCs w:val="24"/>
                    </w:rPr>
                    <w:t>Hard Emergency Stop Triggered</w:t>
                  </w:r>
                </w:p>
              </w:txbxContent>
            </v:textbox>
          </v:rect>
        </w:pict>
      </w:r>
      <w:r>
        <w:pict>
          <v:rect id="tb273" o:spid="_x0000_s1423" o:spt="1" style="position:absolute;left:0pt;margin-left:294.3pt;margin-top:791.9pt;height:18.4pt;width:5.5pt;mso-position-horizontal-relative:page;mso-position-vertical-relative:page;mso-wrap-style:none;z-index:251886592;mso-width-relative:page;mso-height-relative:page;" filled="f" stroked="f" coordsize="21600,21600">
            <v:path/>
            <v:fill on="f" focussize="0,0"/>
            <v:stroke on="f"/>
            <v:imagedata o:title=""/>
            <o:lock v:ext="edit"/>
            <v:textbox inset="0mm,0mm,0mm,0mm">
              <w:txbxContent>
                <w:p w14:paraId="082488D5">
                  <w:pPr>
                    <w:spacing w:line="283" w:lineRule="exact"/>
                  </w:pPr>
                  <w:r>
                    <w:rPr>
                      <w:rFonts w:ascii="Arial Narrow" w:hAnsi="Arial Narrow" w:eastAsia="Arial Narrow" w:cs="Arial Narrow"/>
                      <w:color w:val="231F20"/>
                      <w:sz w:val="24"/>
                      <w:szCs w:val="24"/>
                    </w:rPr>
                    <w:t>4</w:t>
                  </w:r>
                </w:p>
              </w:txbxContent>
            </v:textbox>
          </v:rect>
        </w:pict>
      </w:r>
      <w:r>
        <w:br w:type="page"/>
      </w:r>
    </w:p>
    <w:p w14:paraId="6DE6D4F7">
      <w:pPr>
        <w:spacing w:line="20" w:lineRule="exact"/>
      </w:pPr>
      <w:r>
        <w:drawing>
          <wp:anchor distT="0" distB="0" distL="0" distR="0" simplePos="0" relativeHeight="251666432"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9" name="Picture 9" descr="/Users/xinzhang/Library/Containers/com.kingsoft.wpsoffice.mac/Data/tmp/picturecompress_20260925231114/output_8.pngoutpu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rs/xinzhang/Library/Containers/com.kingsoft.wpsoffice.mac/Data/tmp/picturecompress_20260925231114/output_8.pngoutput_8"/>
                    <pic:cNvPicPr>
                      <a:picLocks noChangeAspect="1"/>
                    </pic:cNvPicPr>
                  </pic:nvPicPr>
                  <pic:blipFill>
                    <a:blip r:embed="rId13"/>
                    <a:stretch>
                      <a:fillRect/>
                    </a:stretch>
                  </pic:blipFill>
                  <pic:spPr>
                    <a:xfrm>
                      <a:off x="0" y="0"/>
                      <a:ext cx="7560310" cy="10692003"/>
                    </a:xfrm>
                    <a:prstGeom prst="rect">
                      <a:avLst/>
                    </a:prstGeom>
                  </pic:spPr>
                </pic:pic>
              </a:graphicData>
            </a:graphic>
          </wp:anchor>
        </w:drawing>
      </w:r>
      <w:r>
        <w:pict>
          <v:rect id="tb315" o:spid="_x0000_s1422" o:spt="1" style="position:absolute;left:0pt;margin-left:432.2pt;margin-top:44.2pt;height:13pt;width:84.95pt;mso-position-horizontal-relative:page;mso-position-vertical-relative:page;mso-wrap-style:none;z-index:251928576;mso-width-relative:page;mso-height-relative:page;" filled="f" stroked="f" coordsize="21600,21600">
            <v:path/>
            <v:fill on="f" focussize="0,0"/>
            <v:stroke on="f"/>
            <v:imagedata o:title=""/>
            <o:lock v:ext="edit"/>
            <v:textbox inset="0mm,0mm,0mm,0mm">
              <w:txbxContent>
                <w:p w14:paraId="714C55F1">
                  <w:pPr>
                    <w:spacing w:line="189" w:lineRule="exact"/>
                  </w:pPr>
                  <w:r>
                    <w:rPr>
                      <w:rFonts w:ascii="Arial Narrow" w:hAnsi="Arial Narrow" w:eastAsia="Arial Narrow" w:cs="Arial Narrow"/>
                      <w:color w:val="231F20"/>
                      <w:sz w:val="16"/>
                      <w:szCs w:val="16"/>
                    </w:rPr>
                    <w:t>FX Aegis Hyper User Manual</w:t>
                  </w:r>
                </w:p>
              </w:txbxContent>
            </v:textbox>
          </v:rect>
        </w:pict>
      </w:r>
      <w:r>
        <w:pict>
          <v:rect id="tb316" o:spid="_x0000_s1421" o:spt="1" style="position:absolute;left:0pt;margin-left:58.35pt;margin-top:63.6pt;height:18.4pt;width:51.95pt;mso-position-horizontal-relative:page;mso-position-vertical-relative:page;mso-wrap-style:none;z-index:251929600;mso-width-relative:page;mso-height-relative:page;" filled="f" stroked="f" coordsize="21600,21600">
            <v:path/>
            <v:fill on="f" focussize="0,0"/>
            <v:stroke on="f"/>
            <v:imagedata o:title=""/>
            <o:lock v:ext="edit"/>
            <v:textbox inset="0mm,0mm,0mm,0mm">
              <w:txbxContent>
                <w:p w14:paraId="7D1C709A">
                  <w:pPr>
                    <w:spacing w:line="283" w:lineRule="exact"/>
                  </w:pPr>
                  <w:r>
                    <w:rPr>
                      <w:rFonts w:ascii="Arial Narrow" w:hAnsi="Arial Narrow" w:eastAsia="Arial Narrow" w:cs="Arial Narrow"/>
                      <w:b/>
                      <w:bCs/>
                      <w:color w:val="231F20"/>
                      <w:sz w:val="24"/>
                      <w:szCs w:val="24"/>
                    </w:rPr>
                    <w:t>Power LED</w:t>
                  </w:r>
                </w:p>
              </w:txbxContent>
            </v:textbox>
          </v:rect>
        </w:pict>
      </w:r>
      <w:r>
        <w:pict>
          <v:rect id="tb317" o:spid="_x0000_s1420" o:spt="1" style="position:absolute;left:0pt;margin-left:58.35pt;margin-top:93pt;height:16.25pt;width:86.75pt;mso-position-horizontal-relative:page;mso-position-vertical-relative:page;mso-wrap-style:none;z-index:251930624;mso-width-relative:page;mso-height-relative:page;" filled="f" stroked="f" coordsize="21600,21600">
            <v:path/>
            <v:fill on="f" focussize="0,0"/>
            <v:stroke on="f"/>
            <v:imagedata o:title=""/>
            <o:lock v:ext="edit"/>
            <v:textbox inset="0mm,0mm,0mm,0mm">
              <w:txbxContent>
                <w:p w14:paraId="1E1B011B">
                  <w:pPr>
                    <w:spacing w:line="260" w:lineRule="exact"/>
                  </w:pPr>
                  <w:r>
                    <w:rPr>
                      <w:rFonts w:ascii="Arial Narrow" w:hAnsi="Arial Narrow" w:eastAsia="Arial Narrow" w:cs="Arial Narrow"/>
                      <w:color w:val="231F20"/>
                      <w:sz w:val="22"/>
                    </w:rPr>
                    <w:t>4 lights are always on</w:t>
                  </w:r>
                </w:p>
              </w:txbxContent>
            </v:textbox>
          </v:rect>
        </w:pict>
      </w:r>
      <w:r>
        <w:pict>
          <v:rect id="tb318" o:spid="_x0000_s1419" o:spt="1" style="position:absolute;left:0pt;margin-left:305.85pt;margin-top:93pt;height:16.25pt;width:147.7pt;mso-position-horizontal-relative:page;mso-position-vertical-relative:page;mso-wrap-style:none;z-index:251931648;mso-width-relative:page;mso-height-relative:page;" filled="f" stroked="f" coordsize="21600,21600">
            <v:path/>
            <v:fill on="f" focussize="0,0"/>
            <v:stroke on="f"/>
            <v:imagedata o:title=""/>
            <o:lock v:ext="edit"/>
            <v:textbox inset="0mm,0mm,0mm,0mm">
              <w:txbxContent>
                <w:p w14:paraId="40CAF36C">
                  <w:pPr>
                    <w:spacing w:line="260" w:lineRule="exact"/>
                  </w:pPr>
                  <w:r>
                    <w:rPr>
                      <w:rFonts w:ascii="Arial Narrow" w:hAnsi="Arial Narrow" w:eastAsia="Arial Narrow" w:cs="Arial Narrow"/>
                      <w:color w:val="231F20"/>
                      <w:sz w:val="22"/>
                    </w:rPr>
                    <w:t>75% &lt; Current Battery Level ≤ 100%</w:t>
                  </w:r>
                </w:p>
              </w:txbxContent>
            </v:textbox>
          </v:rect>
        </w:pict>
      </w:r>
      <w:r>
        <w:pict>
          <v:rect id="tb319" o:spid="_x0000_s1418" o:spt="1" style="position:absolute;left:0pt;margin-left:58.35pt;margin-top:121.85pt;height:16.25pt;width:137.45pt;mso-position-horizontal-relative:page;mso-position-vertical-relative:page;mso-wrap-style:none;z-index:251932672;mso-width-relative:page;mso-height-relative:page;" filled="f" stroked="f" coordsize="21600,21600">
            <v:path/>
            <v:fill on="f" focussize="0,0"/>
            <v:stroke on="f"/>
            <v:imagedata o:title=""/>
            <o:lock v:ext="edit"/>
            <v:textbox inset="0mm,0mm,0mm,0mm">
              <w:txbxContent>
                <w:p w14:paraId="4444AB00">
                  <w:pPr>
                    <w:spacing w:line="260" w:lineRule="exact"/>
                  </w:pPr>
                  <w:r>
                    <w:rPr>
                      <w:rFonts w:ascii="Arial Narrow" w:hAnsi="Arial Narrow" w:eastAsia="Arial Narrow" w:cs="Arial Narrow"/>
                      <w:color w:val="231F20"/>
                      <w:sz w:val="22"/>
                    </w:rPr>
                    <w:t>1 light is off, 3 lights are always on</w:t>
                  </w:r>
                </w:p>
              </w:txbxContent>
            </v:textbox>
          </v:rect>
        </w:pict>
      </w:r>
      <w:r>
        <w:pict>
          <v:rect id="tb320" o:spid="_x0000_s1417" o:spt="1" style="position:absolute;left:0pt;margin-left:305.85pt;margin-top:121.85pt;height:16.25pt;width:142.7pt;mso-position-horizontal-relative:page;mso-position-vertical-relative:page;mso-wrap-style:none;z-index:251933696;mso-width-relative:page;mso-height-relative:page;" filled="f" stroked="f" coordsize="21600,21600">
            <v:path/>
            <v:fill on="f" focussize="0,0"/>
            <v:stroke on="f"/>
            <v:imagedata o:title=""/>
            <o:lock v:ext="edit"/>
            <v:textbox inset="0mm,0mm,0mm,0mm">
              <w:txbxContent>
                <w:p w14:paraId="3617DA39">
                  <w:pPr>
                    <w:spacing w:line="260" w:lineRule="exact"/>
                  </w:pPr>
                  <w:r>
                    <w:rPr>
                      <w:rFonts w:ascii="Arial Narrow" w:hAnsi="Arial Narrow" w:eastAsia="Arial Narrow" w:cs="Arial Narrow"/>
                      <w:color w:val="231F20"/>
                      <w:sz w:val="22"/>
                    </w:rPr>
                    <w:t>50% &lt; Current Battery Level ≤ 75%</w:t>
                  </w:r>
                </w:p>
              </w:txbxContent>
            </v:textbox>
          </v:rect>
        </w:pict>
      </w:r>
      <w:r>
        <w:pict>
          <v:rect id="tb321" o:spid="_x0000_s1416" o:spt="1" style="position:absolute;left:0pt;margin-left:58.35pt;margin-top:150.7pt;height:16.25pt;width:143.95pt;mso-position-horizontal-relative:page;mso-position-vertical-relative:page;mso-wrap-style:none;z-index:251934720;mso-width-relative:page;mso-height-relative:page;" filled="f" stroked="f" coordsize="21600,21600">
            <v:path/>
            <v:fill on="f" focussize="0,0"/>
            <v:stroke on="f"/>
            <v:imagedata o:title=""/>
            <o:lock v:ext="edit"/>
            <v:textbox inset="0mm,0mm,0mm,0mm">
              <w:txbxContent>
                <w:p w14:paraId="5557D97A">
                  <w:pPr>
                    <w:spacing w:line="260" w:lineRule="exact"/>
                  </w:pPr>
                  <w:r>
                    <w:rPr>
                      <w:rFonts w:ascii="Arial Narrow" w:hAnsi="Arial Narrow" w:eastAsia="Arial Narrow" w:cs="Arial Narrow"/>
                      <w:color w:val="231F20"/>
                      <w:sz w:val="22"/>
                    </w:rPr>
                    <w:t>2 light are off, 2 lights are always on</w:t>
                  </w:r>
                </w:p>
              </w:txbxContent>
            </v:textbox>
          </v:rect>
        </w:pict>
      </w:r>
      <w:r>
        <w:pict>
          <v:rect id="tb322" o:spid="_x0000_s1415" o:spt="1" style="position:absolute;left:0pt;margin-left:305.85pt;margin-top:150.7pt;height:16.25pt;width:142.7pt;mso-position-horizontal-relative:page;mso-position-vertical-relative:page;mso-wrap-style:none;z-index:251935744;mso-width-relative:page;mso-height-relative:page;" filled="f" stroked="f" coordsize="21600,21600">
            <v:path/>
            <v:fill on="f" focussize="0,0"/>
            <v:stroke on="f"/>
            <v:imagedata o:title=""/>
            <o:lock v:ext="edit"/>
            <v:textbox inset="0mm,0mm,0mm,0mm">
              <w:txbxContent>
                <w:p w14:paraId="5882D2BB">
                  <w:pPr>
                    <w:spacing w:line="260" w:lineRule="exact"/>
                  </w:pPr>
                  <w:r>
                    <w:rPr>
                      <w:rFonts w:ascii="Arial Narrow" w:hAnsi="Arial Narrow" w:eastAsia="Arial Narrow" w:cs="Arial Narrow"/>
                      <w:color w:val="231F20"/>
                      <w:sz w:val="22"/>
                    </w:rPr>
                    <w:t>25% &lt; Current Battery Level ≤ 50%</w:t>
                  </w:r>
                </w:p>
              </w:txbxContent>
            </v:textbox>
          </v:rect>
        </w:pict>
      </w:r>
      <w:r>
        <w:pict>
          <v:rect id="tb323" o:spid="_x0000_s1414" o:spt="1" style="position:absolute;left:0pt;margin-left:58.35pt;margin-top:179.85pt;height:16.25pt;width:128.4pt;mso-position-horizontal-relative:page;mso-position-vertical-relative:page;mso-wrap-style:none;z-index:251936768;mso-width-relative:page;mso-height-relative:page;" filled="f" stroked="f" coordsize="21600,21600">
            <v:path/>
            <v:fill on="f" focussize="0,0"/>
            <v:stroke on="f"/>
            <v:imagedata o:title=""/>
            <o:lock v:ext="edit"/>
            <v:textbox inset="0mm,0mm,0mm,0mm">
              <w:txbxContent>
                <w:p w14:paraId="4B9C4593">
                  <w:pPr>
                    <w:spacing w:line="260" w:lineRule="exact"/>
                  </w:pPr>
                  <w:r>
                    <w:rPr>
                      <w:rFonts w:ascii="Arial Narrow" w:hAnsi="Arial Narrow" w:eastAsia="Arial Narrow" w:cs="Arial Narrow"/>
                      <w:color w:val="231F20"/>
                      <w:sz w:val="22"/>
                    </w:rPr>
                    <w:t>3 lights are off, 1 light is flashing</w:t>
                  </w:r>
                </w:p>
              </w:txbxContent>
            </v:textbox>
          </v:rect>
        </w:pict>
      </w:r>
      <w:r>
        <w:pict>
          <v:rect id="tb324" o:spid="_x0000_s1413" o:spt="1" style="position:absolute;left:0pt;margin-left:305.85pt;margin-top:179.85pt;height:16.25pt;width:137.7pt;mso-position-horizontal-relative:page;mso-position-vertical-relative:page;mso-wrap-style:none;z-index:251937792;mso-width-relative:page;mso-height-relative:page;" filled="f" stroked="f" coordsize="21600,21600">
            <v:path/>
            <v:fill on="f" focussize="0,0"/>
            <v:stroke on="f"/>
            <v:imagedata o:title=""/>
            <o:lock v:ext="edit"/>
            <v:textbox inset="0mm,0mm,0mm,0mm">
              <w:txbxContent>
                <w:p w14:paraId="5E6E87CD">
                  <w:pPr>
                    <w:spacing w:line="260" w:lineRule="exact"/>
                  </w:pPr>
                  <w:r>
                    <w:rPr>
                      <w:rFonts w:ascii="Arial Narrow" w:hAnsi="Arial Narrow" w:eastAsia="Arial Narrow" w:cs="Arial Narrow"/>
                      <w:color w:val="231F20"/>
                      <w:sz w:val="22"/>
                    </w:rPr>
                    <w:t>5% &lt; Current Battery Level ≤ 25%</w:t>
                  </w:r>
                </w:p>
              </w:txbxContent>
            </v:textbox>
          </v:rect>
        </w:pict>
      </w:r>
      <w:r>
        <w:pict>
          <v:rect id="tb325" o:spid="_x0000_s1412" o:spt="1" style="position:absolute;left:0pt;margin-left:58.35pt;margin-top:208.95pt;height:16.25pt;width:56.7pt;mso-position-horizontal-relative:page;mso-position-vertical-relative:page;mso-wrap-style:none;z-index:251938816;mso-width-relative:page;mso-height-relative:page;" filled="f" stroked="f" coordsize="21600,21600">
            <v:path/>
            <v:fill on="f" focussize="0,0"/>
            <v:stroke on="f"/>
            <v:imagedata o:title=""/>
            <o:lock v:ext="edit"/>
            <v:textbox inset="0mm,0mm,0mm,0mm">
              <w:txbxContent>
                <w:p w14:paraId="6D530675">
                  <w:pPr>
                    <w:spacing w:line="260" w:lineRule="exact"/>
                  </w:pPr>
                  <w:r>
                    <w:rPr>
                      <w:rFonts w:ascii="Arial Narrow" w:hAnsi="Arial Narrow" w:eastAsia="Arial Narrow" w:cs="Arial Narrow"/>
                      <w:color w:val="231F20"/>
                      <w:sz w:val="22"/>
                    </w:rPr>
                    <w:t>4 lights are off</w:t>
                  </w:r>
                </w:p>
              </w:txbxContent>
            </v:textbox>
          </v:rect>
        </w:pict>
      </w:r>
      <w:r>
        <w:pict>
          <v:rect id="tb326" o:spid="_x0000_s1411" o:spt="1" style="position:absolute;left:0pt;margin-left:305.85pt;margin-top:208.95pt;height:16.25pt;width:109.35pt;mso-position-horizontal-relative:page;mso-position-vertical-relative:page;mso-wrap-style:none;z-index:251939840;mso-width-relative:page;mso-height-relative:page;" filled="f" stroked="f" coordsize="21600,21600">
            <v:path/>
            <v:fill on="f" focussize="0,0"/>
            <v:stroke on="f"/>
            <v:imagedata o:title=""/>
            <o:lock v:ext="edit"/>
            <v:textbox inset="0mm,0mm,0mm,0mm">
              <w:txbxContent>
                <w:p w14:paraId="19662B6B">
                  <w:pPr>
                    <w:spacing w:line="260" w:lineRule="exact"/>
                  </w:pPr>
                  <w:r>
                    <w:rPr>
                      <w:rFonts w:ascii="Arial Narrow" w:hAnsi="Arial Narrow" w:eastAsia="Arial Narrow" w:cs="Arial Narrow"/>
                      <w:color w:val="231F20"/>
                      <w:sz w:val="22"/>
                    </w:rPr>
                    <w:t>Current Battery Level ≤ 5%</w:t>
                  </w:r>
                </w:p>
              </w:txbxContent>
            </v:textbox>
          </v:rect>
        </w:pict>
      </w:r>
      <w:r>
        <w:pict>
          <v:rect id="tb327" o:spid="_x0000_s1410" o:spt="1" style="position:absolute;left:0pt;margin-left:58.35pt;margin-top:238.1pt;height:16.25pt;width:64.2pt;mso-position-horizontal-relative:page;mso-position-vertical-relative:page;mso-wrap-style:none;z-index:251940864;mso-width-relative:page;mso-height-relative:page;" filled="f" stroked="f" coordsize="21600,21600">
            <v:path/>
            <v:fill on="f" focussize="0,0"/>
            <v:stroke on="f"/>
            <v:imagedata o:title=""/>
            <o:lock v:ext="edit"/>
            <v:textbox inset="0mm,0mm,0mm,0mm">
              <w:txbxContent>
                <w:p w14:paraId="3031EB6C">
                  <w:pPr>
                    <w:spacing w:line="260" w:lineRule="exact"/>
                  </w:pPr>
                  <w:r>
                    <w:rPr>
                      <w:rFonts w:ascii="Arial Narrow" w:hAnsi="Arial Narrow" w:eastAsia="Arial Narrow" w:cs="Arial Narrow"/>
                      <w:color w:val="231F20"/>
                      <w:sz w:val="22"/>
                    </w:rPr>
                    <w:t>4 lights cycle on</w:t>
                  </w:r>
                </w:p>
              </w:txbxContent>
            </v:textbox>
          </v:rect>
        </w:pict>
      </w:r>
      <w:r>
        <w:pict>
          <v:rect id="tb328" o:spid="_x0000_s1409" o:spt="1" style="position:absolute;left:0pt;margin-left:305.85pt;margin-top:238.1pt;height:16.25pt;width:156pt;mso-position-horizontal-relative:page;mso-position-vertical-relative:page;mso-wrap-style:none;z-index:251941888;mso-width-relative:page;mso-height-relative:page;" filled="f" stroked="f" coordsize="21600,21600">
            <v:path/>
            <v:fill on="f" focussize="0,0"/>
            <v:stroke on="f"/>
            <v:imagedata o:title=""/>
            <o:lock v:ext="edit"/>
            <v:textbox inset="0mm,0mm,0mm,0mm">
              <w:txbxContent>
                <w:p w14:paraId="496C008B">
                  <w:pPr>
                    <w:spacing w:line="260" w:lineRule="exact"/>
                  </w:pPr>
                  <w:r>
                    <w:rPr>
                      <w:rFonts w:ascii="Arial Narrow" w:hAnsi="Arial Narrow" w:eastAsia="Arial Narrow" w:cs="Arial Narrow"/>
                      <w:color w:val="231F20"/>
                      <w:sz w:val="22"/>
                    </w:rPr>
                    <w:t>Charging: Current Battery Level ≤ 25%</w:t>
                  </w:r>
                </w:p>
              </w:txbxContent>
            </v:textbox>
          </v:rect>
        </w:pict>
      </w:r>
      <w:r>
        <w:pict>
          <v:rect id="tb329" o:spid="_x0000_s1408" o:spt="1" style="position:absolute;left:0pt;margin-left:58.35pt;margin-top:267.25pt;height:16.25pt;width:144.95pt;mso-position-horizontal-relative:page;mso-position-vertical-relative:page;mso-wrap-style:none;z-index:251942912;mso-width-relative:page;mso-height-relative:page;" filled="f" stroked="f" coordsize="21600,21600">
            <v:path/>
            <v:fill on="f" focussize="0,0"/>
            <v:stroke on="f"/>
            <v:imagedata o:title=""/>
            <o:lock v:ext="edit"/>
            <v:textbox inset="0mm,0mm,0mm,0mm">
              <w:txbxContent>
                <w:p w14:paraId="559A4612">
                  <w:pPr>
                    <w:spacing w:line="260" w:lineRule="exact"/>
                  </w:pPr>
                  <w:r>
                    <w:rPr>
                      <w:rFonts w:ascii="Arial Narrow" w:hAnsi="Arial Narrow" w:eastAsia="Arial Narrow" w:cs="Arial Narrow"/>
                      <w:color w:val="231F20"/>
                      <w:sz w:val="22"/>
                    </w:rPr>
                    <w:t>1 light is always on, 3 lights cycle on</w:t>
                  </w:r>
                </w:p>
              </w:txbxContent>
            </v:textbox>
          </v:rect>
        </w:pict>
      </w:r>
      <w:r>
        <w:pict>
          <v:rect id="tb330" o:spid="_x0000_s1407" o:spt="1" style="position:absolute;left:0pt;margin-left:305.85pt;margin-top:267.25pt;height:16.25pt;width:184.3pt;mso-position-horizontal-relative:page;mso-position-vertical-relative:page;mso-wrap-style:none;z-index:251944960;mso-width-relative:page;mso-height-relative:page;" filled="f" stroked="f" coordsize="21600,21600">
            <v:path/>
            <v:fill on="f" focussize="0,0"/>
            <v:stroke on="f"/>
            <v:imagedata o:title=""/>
            <o:lock v:ext="edit"/>
            <v:textbox inset="0mm,0mm,0mm,0mm">
              <w:txbxContent>
                <w:p w14:paraId="177D08B4">
                  <w:pPr>
                    <w:spacing w:line="260" w:lineRule="exact"/>
                  </w:pPr>
                  <w:r>
                    <w:rPr>
                      <w:rFonts w:ascii="Arial Narrow" w:hAnsi="Arial Narrow" w:eastAsia="Arial Narrow" w:cs="Arial Narrow"/>
                      <w:color w:val="231F20"/>
                      <w:sz w:val="22"/>
                    </w:rPr>
                    <w:t>Charging: 25% &lt; Current Battery Level ≤ 50%</w:t>
                  </w:r>
                </w:p>
              </w:txbxContent>
            </v:textbox>
          </v:rect>
        </w:pict>
      </w:r>
      <w:r>
        <w:pict>
          <v:rect id="tb331" o:spid="_x0000_s1406" o:spt="1" style="position:absolute;left:0pt;margin-left:58.35pt;margin-top:296.35pt;height:16.25pt;width:156pt;mso-position-horizontal-relative:page;mso-position-vertical-relative:page;mso-wrap-style:none;z-index:251945984;mso-width-relative:page;mso-height-relative:page;" filled="f" stroked="f" coordsize="21600,21600">
            <v:path/>
            <v:fill on="f" focussize="0,0"/>
            <v:stroke on="f"/>
            <v:imagedata o:title=""/>
            <o:lock v:ext="edit"/>
            <v:textbox inset="0mm,0mm,0mm,0mm">
              <w:txbxContent>
                <w:p w14:paraId="13AEA046">
                  <w:pPr>
                    <w:spacing w:line="260" w:lineRule="exact"/>
                  </w:pPr>
                  <w:r>
                    <w:rPr>
                      <w:rFonts w:ascii="Arial Narrow" w:hAnsi="Arial Narrow" w:eastAsia="Arial Narrow" w:cs="Arial Narrow"/>
                      <w:color w:val="231F20"/>
                      <w:sz w:val="22"/>
                    </w:rPr>
                    <w:t>2 lights are always on, 2 lights cycle on</w:t>
                  </w:r>
                </w:p>
              </w:txbxContent>
            </v:textbox>
          </v:rect>
        </w:pict>
      </w:r>
      <w:r>
        <w:pict>
          <v:rect id="tb332" o:spid="_x0000_s1405" o:spt="1" style="position:absolute;left:0pt;margin-left:305.85pt;margin-top:296.35pt;height:16.25pt;width:184.3pt;mso-position-horizontal-relative:page;mso-position-vertical-relative:page;mso-wrap-style:none;z-index:251947008;mso-width-relative:page;mso-height-relative:page;" filled="f" stroked="f" coordsize="21600,21600">
            <v:path/>
            <v:fill on="f" focussize="0,0"/>
            <v:stroke on="f"/>
            <v:imagedata o:title=""/>
            <o:lock v:ext="edit"/>
            <v:textbox inset="0mm,0mm,0mm,0mm">
              <w:txbxContent>
                <w:p w14:paraId="23902A9C">
                  <w:pPr>
                    <w:spacing w:line="260" w:lineRule="exact"/>
                  </w:pPr>
                  <w:r>
                    <w:rPr>
                      <w:rFonts w:ascii="Arial Narrow" w:hAnsi="Arial Narrow" w:eastAsia="Arial Narrow" w:cs="Arial Narrow"/>
                      <w:color w:val="231F20"/>
                      <w:sz w:val="22"/>
                    </w:rPr>
                    <w:t>Charging: 50% &lt; Current Battery Level ≤ 75%</w:t>
                  </w:r>
                </w:p>
              </w:txbxContent>
            </v:textbox>
          </v:rect>
        </w:pict>
      </w:r>
      <w:r>
        <w:pict>
          <v:rect id="tb333" o:spid="_x0000_s1404" o:spt="1" style="position:absolute;left:0pt;margin-left:58.35pt;margin-top:325.5pt;height:16.25pt;width:146.95pt;mso-position-horizontal-relative:page;mso-position-vertical-relative:page;mso-wrap-style:none;z-index:251948032;mso-width-relative:page;mso-height-relative:page;" filled="f" stroked="f" coordsize="21600,21600">
            <v:path/>
            <v:fill on="f" focussize="0,0"/>
            <v:stroke on="f"/>
            <v:imagedata o:title=""/>
            <o:lock v:ext="edit"/>
            <v:textbox inset="0mm,0mm,0mm,0mm">
              <w:txbxContent>
                <w:p w14:paraId="0843C8D6">
                  <w:pPr>
                    <w:spacing w:line="260" w:lineRule="exact"/>
                  </w:pPr>
                  <w:r>
                    <w:rPr>
                      <w:rFonts w:ascii="Arial Narrow" w:hAnsi="Arial Narrow" w:eastAsia="Arial Narrow" w:cs="Arial Narrow"/>
                      <w:color w:val="231F20"/>
                      <w:sz w:val="22"/>
                    </w:rPr>
                    <w:t>3 lights are always on, 1 light flashes</w:t>
                  </w:r>
                </w:p>
              </w:txbxContent>
            </v:textbox>
          </v:rect>
        </w:pict>
      </w:r>
      <w:r>
        <w:pict>
          <v:rect id="tb334" o:spid="_x0000_s1403" o:spt="1" style="position:absolute;left:0pt;margin-left:305.85pt;margin-top:325.5pt;height:16.25pt;width:189.35pt;mso-position-horizontal-relative:page;mso-position-vertical-relative:page;mso-wrap-style:none;z-index:251950080;mso-width-relative:page;mso-height-relative:page;" filled="f" stroked="f" coordsize="21600,21600">
            <v:path/>
            <v:fill on="f" focussize="0,0"/>
            <v:stroke on="f"/>
            <v:imagedata o:title=""/>
            <o:lock v:ext="edit"/>
            <v:textbox inset="0mm,0mm,0mm,0mm">
              <w:txbxContent>
                <w:p w14:paraId="5F1AD327">
                  <w:pPr>
                    <w:spacing w:line="260" w:lineRule="exact"/>
                  </w:pPr>
                  <w:r>
                    <w:rPr>
                      <w:rFonts w:ascii="Arial Narrow" w:hAnsi="Arial Narrow" w:eastAsia="Arial Narrow" w:cs="Arial Narrow"/>
                      <w:color w:val="231F20"/>
                      <w:sz w:val="22"/>
                    </w:rPr>
                    <w:t>Charging: 75% &lt; Current Battery Level ≤ 100%</w:t>
                  </w:r>
                </w:p>
              </w:txbxContent>
            </v:textbox>
          </v:rect>
        </w:pict>
      </w:r>
      <w:r>
        <w:pict>
          <v:rect id="tb335" o:spid="_x0000_s1402" o:spt="1" style="position:absolute;left:0pt;margin-left:56.7pt;margin-top:393.85pt;height:20.1pt;width:131.45pt;mso-position-horizontal-relative:page;mso-position-vertical-relative:page;mso-wrap-style:none;z-index:251951104;mso-width-relative:page;mso-height-relative:page;" filled="f" stroked="f" coordsize="21600,21600">
            <v:path/>
            <v:fill on="f" focussize="0,0"/>
            <v:stroke on="f"/>
            <v:imagedata o:title=""/>
            <o:lock v:ext="edit"/>
            <v:textbox inset="0mm,0mm,0mm,0mm">
              <w:txbxContent>
                <w:p w14:paraId="208D1735">
                  <w:pPr>
                    <w:spacing w:line="330" w:lineRule="exact"/>
                  </w:pPr>
                  <w:r>
                    <w:rPr>
                      <w:rFonts w:ascii="Arial Narrow" w:hAnsi="Arial Narrow" w:eastAsia="Arial Narrow" w:cs="Arial Narrow"/>
                      <w:b/>
                      <w:bCs/>
                      <w:color w:val="231F20"/>
                      <w:sz w:val="28"/>
                      <w:szCs w:val="28"/>
                    </w:rPr>
                    <w:t>1.5 Intelligent Controller</w:t>
                  </w:r>
                </w:p>
              </w:txbxContent>
            </v:textbox>
          </v:rect>
        </w:pict>
      </w:r>
      <w:r>
        <w:pict>
          <v:rect id="mrg1291" o:spid="_x0000_s1401" o:spt="1" style="position:absolute;left:0pt;margin-left:340.15pt;margin-top:420.95pt;height:49.8pt;width:94.35pt;mso-position-horizontal-relative:page;mso-position-vertical-relative:page;mso-wrap-style:none;z-index:251904000;mso-width-relative:page;mso-height-relative:page;" filled="f" stroked="f" coordsize="21600,21600">
            <v:path/>
            <v:fill on="f" focussize="0,0"/>
            <v:stroke on="f"/>
            <v:imagedata o:title=""/>
            <o:lock v:ext="edit"/>
            <v:textbox inset="0mm,0mm,0mm,0mm">
              <w:txbxContent>
                <w:p w14:paraId="6709D4D7">
                  <w:pPr>
                    <w:spacing w:line="283" w:lineRule="exact"/>
                    <w:ind w:left="57"/>
                  </w:pPr>
                  <w:r>
                    <w:rPr>
                      <w:rFonts w:ascii="Arial Narrow" w:hAnsi="Arial Narrow" w:eastAsia="Arial Narrow" w:cs="Arial Narrow"/>
                      <w:color w:val="231F20"/>
                      <w:sz w:val="24"/>
                      <w:szCs w:val="24"/>
                    </w:rPr>
                    <w:t>Indicator light</w:t>
                  </w:r>
                </w:p>
                <w:p w14:paraId="7F372DC5">
                  <w:pPr>
                    <w:spacing w:before="155" w:line="283" w:lineRule="exact"/>
                  </w:pPr>
                  <w:r>
                    <w:rPr>
                      <w:rFonts w:ascii="Arial Narrow" w:hAnsi="Arial Narrow" w:eastAsia="Arial Narrow" w:cs="Arial Narrow"/>
                      <w:color w:val="231F20"/>
                      <w:sz w:val="24"/>
                      <w:szCs w:val="24"/>
                    </w:rPr>
                    <w:t>Intelligent Controller's</w:t>
                  </w:r>
                </w:p>
              </w:txbxContent>
            </v:textbox>
          </v:rect>
        </w:pict>
      </w:r>
      <w:r>
        <w:pict>
          <v:rect id="tb337" o:spid="_x0000_s1400" o:spt="1" style="position:absolute;left:0pt;margin-left:340.15pt;margin-top:456.85pt;height:17.55pt;width:59.1pt;mso-position-horizontal-relative:page;mso-position-vertical-relative:page;mso-wrap-style:none;z-index:251952128;mso-width-relative:page;mso-height-relative:page;" filled="f" stroked="f" coordsize="21600,21600">
            <v:path/>
            <v:fill on="f" focussize="0,0"/>
            <v:stroke on="f"/>
            <v:imagedata o:title=""/>
            <o:lock v:ext="edit"/>
            <v:textbox inset="0mm,0mm,0mm,0mm">
              <w:txbxContent>
                <w:p w14:paraId="784DFB1C">
                  <w:pPr>
                    <w:spacing w:line="283" w:lineRule="exact"/>
                  </w:pPr>
                  <w:r>
                    <w:rPr>
                      <w:rFonts w:ascii="Arial Narrow" w:hAnsi="Arial Narrow" w:eastAsia="Arial Narrow" w:cs="Arial Narrow"/>
                      <w:color w:val="231F20"/>
                      <w:sz w:val="24"/>
                      <w:szCs w:val="24"/>
                    </w:rPr>
                    <w:t>Power Button</w:t>
                  </w:r>
                </w:p>
              </w:txbxContent>
            </v:textbox>
          </v:rect>
        </w:pict>
      </w:r>
      <w:r>
        <w:pict>
          <v:rect id="tb339" o:spid="_x0000_s1399" o:spt="1" style="position:absolute;left:0pt;margin-left:379.45pt;margin-top:482.4pt;height:12.4pt;width:29.2pt;mso-position-horizontal-relative:page;mso-position-vertical-relative:page;mso-wrap-style:none;z-index:251953152;mso-width-relative:page;mso-height-relative:page;" filled="f" stroked="f" coordsize="21600,21600">
            <v:path/>
            <v:fill on="f" focussize="0,0"/>
            <v:stroke on="f"/>
            <v:imagedata o:title=""/>
            <o:lock v:ext="edit"/>
            <v:textbox inset="0mm,0mm,0mm,0mm">
              <w:txbxContent>
                <w:p w14:paraId="492D3589">
                  <w:pPr>
                    <w:spacing w:line="189" w:lineRule="exact"/>
                  </w:pPr>
                  <w:r>
                    <w:rPr>
                      <w:rFonts w:ascii="Arial Narrow" w:hAnsi="Arial Narrow" w:eastAsia="Arial Narrow" w:cs="Arial Narrow"/>
                      <w:color w:val="231F20"/>
                      <w:sz w:val="16"/>
                      <w:szCs w:val="16"/>
                    </w:rPr>
                    <w:t>Light OFF</w:t>
                  </w:r>
                </w:p>
              </w:txbxContent>
            </v:textbox>
          </v:rect>
        </w:pict>
      </w:r>
      <w:r>
        <w:pict>
          <v:rect id="tb340" o:spid="_x0000_s1398" o:spt="1" style="position:absolute;left:0pt;margin-left:379.45pt;margin-top:494.65pt;height:17.55pt;width:109.95pt;mso-position-horizontal-relative:page;mso-position-vertical-relative:page;mso-wrap-style:none;z-index:251954176;mso-width-relative:page;mso-height-relative:page;" filled="f" stroked="f" coordsize="21600,21600">
            <v:path/>
            <v:fill on="f" focussize="0,0"/>
            <v:stroke on="f"/>
            <v:imagedata o:title=""/>
            <o:lock v:ext="edit"/>
            <v:textbox inset="0mm,0mm,0mm,0mm">
              <w:txbxContent>
                <w:p w14:paraId="4CB4108A">
                  <w:pPr>
                    <w:spacing w:line="283" w:lineRule="exact"/>
                  </w:pPr>
                  <w:r>
                    <w:rPr>
                      <w:rFonts w:ascii="Arial Narrow" w:hAnsi="Arial Narrow" w:eastAsia="Arial Narrow" w:cs="Arial Narrow"/>
                      <w:color w:val="231F20"/>
                      <w:sz w:val="24"/>
                      <w:szCs w:val="24"/>
                    </w:rPr>
                    <w:t>Intelligent Controller OFF</w:t>
                  </w:r>
                </w:p>
              </w:txbxContent>
            </v:textbox>
          </v:rect>
        </w:pict>
      </w:r>
      <w:r>
        <w:pict>
          <v:rect id="tb341" o:spid="_x0000_s1397" o:spt="1" style="position:absolute;left:0pt;margin-left:379.45pt;margin-top:518.55pt;height:12.4pt;width:25.9pt;mso-position-horizontal-relative:page;mso-position-vertical-relative:page;mso-wrap-style:none;z-index:251955200;mso-width-relative:page;mso-height-relative:page;" filled="f" stroked="f" coordsize="21600,21600">
            <v:path/>
            <v:fill on="f" focussize="0,0"/>
            <v:stroke on="f"/>
            <v:imagedata o:title=""/>
            <o:lock v:ext="edit"/>
            <v:textbox inset="0mm,0mm,0mm,0mm">
              <w:txbxContent>
                <w:p w14:paraId="08FCA43F">
                  <w:pPr>
                    <w:spacing w:line="189" w:lineRule="exact"/>
                  </w:pPr>
                  <w:r>
                    <w:rPr>
                      <w:rFonts w:ascii="Arial Narrow" w:hAnsi="Arial Narrow" w:eastAsia="Arial Narrow" w:cs="Arial Narrow"/>
                      <w:color w:val="231F20"/>
                      <w:sz w:val="16"/>
                      <w:szCs w:val="16"/>
                    </w:rPr>
                    <w:t>Light ON</w:t>
                  </w:r>
                </w:p>
              </w:txbxContent>
            </v:textbox>
          </v:rect>
        </w:pict>
      </w:r>
      <w:r>
        <w:pict>
          <v:rect id="tb342" o:spid="_x0000_s1396" o:spt="1" style="position:absolute;left:0pt;margin-left:379.45pt;margin-top:530.8pt;height:17.55pt;width:105.05pt;mso-position-horizontal-relative:page;mso-position-vertical-relative:page;mso-wrap-style:none;z-index:251956224;mso-width-relative:page;mso-height-relative:page;" filled="f" stroked="f" coordsize="21600,21600">
            <v:path/>
            <v:fill on="f" focussize="0,0"/>
            <v:stroke on="f"/>
            <v:imagedata o:title=""/>
            <o:lock v:ext="edit"/>
            <v:textbox inset="0mm,0mm,0mm,0mm">
              <w:txbxContent>
                <w:p w14:paraId="2A564050">
                  <w:pPr>
                    <w:spacing w:line="283" w:lineRule="exact"/>
                  </w:pPr>
                  <w:r>
                    <w:rPr>
                      <w:rFonts w:ascii="Arial Narrow" w:hAnsi="Arial Narrow" w:eastAsia="Arial Narrow" w:cs="Arial Narrow"/>
                      <w:color w:val="231F20"/>
                      <w:sz w:val="24"/>
                      <w:szCs w:val="24"/>
                    </w:rPr>
                    <w:t>Intelligent Controller ON</w:t>
                  </w:r>
                </w:p>
              </w:txbxContent>
            </v:textbox>
          </v:rect>
        </w:pict>
      </w:r>
      <w:r>
        <w:pict>
          <v:rect id="tb343" o:spid="_x0000_s1395" o:spt="1" style="position:absolute;left:0pt;margin-left:58.35pt;margin-top:580.2pt;height:18.4pt;width:167.3pt;mso-position-horizontal-relative:page;mso-position-vertical-relative:page;mso-wrap-style:none;z-index:251957248;mso-width-relative:page;mso-height-relative:page;" filled="f" stroked="f" coordsize="21600,21600">
            <v:path/>
            <v:fill on="f" focussize="0,0"/>
            <v:stroke on="f"/>
            <v:imagedata o:title=""/>
            <o:lock v:ext="edit"/>
            <v:textbox inset="0mm,0mm,0mm,0mm">
              <w:txbxContent>
                <w:p w14:paraId="4C1CE2AB">
                  <w:pPr>
                    <w:spacing w:line="283" w:lineRule="exact"/>
                  </w:pPr>
                  <w:r>
                    <w:rPr>
                      <w:rFonts w:ascii="Arial Narrow" w:hAnsi="Arial Narrow" w:eastAsia="Arial Narrow" w:cs="Arial Narrow"/>
                      <w:b/>
                      <w:bCs/>
                      <w:color w:val="231F20"/>
                      <w:sz w:val="24"/>
                      <w:szCs w:val="24"/>
                    </w:rPr>
                    <w:t>Intelligent Controller Indicator Light</w:t>
                  </w:r>
                </w:p>
              </w:txbxContent>
            </v:textbox>
          </v:rect>
        </w:pict>
      </w:r>
      <w:r>
        <w:pict>
          <v:rect id="tb345" o:spid="_x0000_s1394" o:spt="1" style="position:absolute;left:0pt;margin-left:305.85pt;margin-top:608.9pt;height:17.55pt;width:176.7pt;mso-position-horizontal-relative:page;mso-position-vertical-relative:page;mso-wrap-style:none;z-index:251959296;mso-width-relative:page;mso-height-relative:page;" filled="f" stroked="f" coordsize="21600,21600">
            <v:path/>
            <v:fill on="f" focussize="0,0"/>
            <v:stroke on="f"/>
            <v:imagedata o:title=""/>
            <o:lock v:ext="edit"/>
            <v:textbox inset="0mm,0mm,0mm,0mm">
              <w:txbxContent>
                <w:p w14:paraId="6486150F">
                  <w:pPr>
                    <w:spacing w:line="283" w:lineRule="exact"/>
                  </w:pPr>
                  <w:r>
                    <w:rPr>
                      <w:rFonts w:ascii="Arial Narrow" w:hAnsi="Arial Narrow" w:eastAsia="Arial Narrow" w:cs="Arial Narrow"/>
                      <w:color w:val="231F20"/>
                      <w:sz w:val="24"/>
                      <w:szCs w:val="24"/>
                    </w:rPr>
                    <w:t>Intelligent Controller is working normally.</w:t>
                  </w:r>
                </w:p>
              </w:txbxContent>
            </v:textbox>
          </v:rect>
        </w:pict>
      </w:r>
      <w:r>
        <w:pict>
          <v:rect id="tb344" o:spid="_x0000_s1393" o:spt="1" style="position:absolute;left:0pt;margin-left:58.35pt;margin-top:609.6pt;height:16.25pt;width:103.35pt;mso-position-horizontal-relative:page;mso-position-vertical-relative:page;mso-wrap-style:none;z-index:251958272;mso-width-relative:page;mso-height-relative:page;" filled="f" stroked="f" coordsize="21600,21600">
            <v:path/>
            <v:fill on="f" focussize="0,0"/>
            <v:stroke on="f"/>
            <v:imagedata o:title=""/>
            <o:lock v:ext="edit"/>
            <v:textbox inset="0mm,0mm,0mm,0mm">
              <w:txbxContent>
                <w:p w14:paraId="467E331C">
                  <w:pPr>
                    <w:spacing w:line="260" w:lineRule="exact"/>
                  </w:pPr>
                  <w:r>
                    <w:rPr>
                      <w:rFonts w:ascii="Arial Narrow" w:hAnsi="Arial Narrow" w:eastAsia="Arial Narrow" w:cs="Arial Narrow"/>
                      <w:color w:val="231F20"/>
                      <w:sz w:val="22"/>
                    </w:rPr>
                    <w:t>Always on and green light</w:t>
                  </w:r>
                </w:p>
              </w:txbxContent>
            </v:textbox>
          </v:rect>
        </w:pict>
      </w:r>
      <w:r>
        <w:pict>
          <v:rect id="tb346" o:spid="_x0000_s1392" o:spt="1" style="position:absolute;left:0pt;margin-left:58.35pt;margin-top:638.75pt;height:16.25pt;width:77.75pt;mso-position-horizontal-relative:page;mso-position-vertical-relative:page;mso-wrap-style:none;z-index:251960320;mso-width-relative:page;mso-height-relative:page;" filled="f" stroked="f" coordsize="21600,21600">
            <v:path/>
            <v:fill on="f" focussize="0,0"/>
            <v:stroke on="f"/>
            <v:imagedata o:title=""/>
            <o:lock v:ext="edit"/>
            <v:textbox inset="0mm,0mm,0mm,0mm">
              <w:txbxContent>
                <w:p w14:paraId="0B0E3CE5">
                  <w:pPr>
                    <w:spacing w:line="260" w:lineRule="exact"/>
                  </w:pPr>
                  <w:r>
                    <w:rPr>
                      <w:rFonts w:ascii="Arial Narrow" w:hAnsi="Arial Narrow" w:eastAsia="Arial Narrow" w:cs="Arial Narrow"/>
                      <w:color w:val="231F20"/>
                      <w:sz w:val="22"/>
                    </w:rPr>
                    <w:t>Green flashing light</w:t>
                  </w:r>
                </w:p>
              </w:txbxContent>
            </v:textbox>
          </v:rect>
        </w:pict>
      </w:r>
      <w:r>
        <w:pict>
          <v:rect id="tb347" o:spid="_x0000_s1391" o:spt="1" style="position:absolute;left:0pt;margin-left:305.85pt;margin-top:638.75pt;height:16.25pt;width:72.75pt;mso-position-horizontal-relative:page;mso-position-vertical-relative:page;mso-wrap-style:none;z-index:251961344;mso-width-relative:page;mso-height-relative:page;" filled="f" stroked="f" coordsize="21600,21600">
            <v:path/>
            <v:fill on="f" focussize="0,0"/>
            <v:stroke on="f"/>
            <v:imagedata o:title=""/>
            <o:lock v:ext="edit"/>
            <v:textbox inset="0mm,0mm,0mm,0mm">
              <w:txbxContent>
                <w:p w14:paraId="683559D8">
                  <w:pPr>
                    <w:spacing w:line="260" w:lineRule="exact"/>
                  </w:pPr>
                  <w:r>
                    <w:rPr>
                      <w:rFonts w:ascii="Arial Narrow" w:hAnsi="Arial Narrow" w:eastAsia="Arial Narrow" w:cs="Arial Narrow"/>
                      <w:color w:val="231F20"/>
                      <w:sz w:val="22"/>
                    </w:rPr>
                    <w:t>Robot is charging.</w:t>
                  </w:r>
                </w:p>
              </w:txbxContent>
            </v:textbox>
          </v:rect>
        </w:pict>
      </w:r>
      <w:r>
        <w:pict>
          <v:rect id="tb348" o:spid="_x0000_s1390" o:spt="1" style="position:absolute;left:0pt;margin-left:58.35pt;margin-top:667.8pt;height:16.25pt;width:79.25pt;mso-position-horizontal-relative:page;mso-position-vertical-relative:page;mso-wrap-style:none;z-index:251962368;mso-width-relative:page;mso-height-relative:page;" filled="f" stroked="f" coordsize="21600,21600">
            <v:path/>
            <v:fill on="f" focussize="0,0"/>
            <v:stroke on="f"/>
            <v:imagedata o:title=""/>
            <o:lock v:ext="edit"/>
            <v:textbox inset="0mm,0mm,0mm,0mm">
              <w:txbxContent>
                <w:p w14:paraId="51FFA13A">
                  <w:pPr>
                    <w:spacing w:line="260" w:lineRule="exact"/>
                  </w:pPr>
                  <w:r>
                    <w:rPr>
                      <w:rFonts w:ascii="Arial Narrow" w:hAnsi="Arial Narrow" w:eastAsia="Arial Narrow" w:cs="Arial Narrow"/>
                      <w:color w:val="231F20"/>
                      <w:sz w:val="22"/>
                    </w:rPr>
                    <w:t>Yellow flashing light</w:t>
                  </w:r>
                </w:p>
              </w:txbxContent>
            </v:textbox>
          </v:rect>
        </w:pict>
      </w:r>
      <w:r>
        <w:pict>
          <v:rect id="tb349" o:spid="_x0000_s1389" o:spt="1" style="position:absolute;left:0pt;margin-left:305.85pt;margin-top:667.8pt;height:16.25pt;width:192.6pt;mso-position-horizontal-relative:page;mso-position-vertical-relative:page;mso-wrap-style:none;z-index:251963392;mso-width-relative:page;mso-height-relative:page;" filled="f" stroked="f" coordsize="21600,21600">
            <v:path/>
            <v:fill on="f" focussize="0,0"/>
            <v:stroke on="f"/>
            <v:imagedata o:title=""/>
            <o:lock v:ext="edit"/>
            <v:textbox inset="0mm,0mm,0mm,0mm">
              <w:txbxContent>
                <w:p w14:paraId="5D621AB7">
                  <w:pPr>
                    <w:spacing w:line="260" w:lineRule="exact"/>
                  </w:pPr>
                  <w:r>
                    <w:rPr>
                      <w:rFonts w:ascii="Arial Narrow" w:hAnsi="Arial Narrow" w:eastAsia="Arial Narrow" w:cs="Arial Narrow"/>
                      <w:color w:val="231F20"/>
                      <w:sz w:val="22"/>
                    </w:rPr>
                    <w:t>Robot is avoiding obstances when in navigation.</w:t>
                  </w:r>
                </w:p>
              </w:txbxContent>
            </v:textbox>
          </v:rect>
        </w:pict>
      </w:r>
      <w:r>
        <w:pict>
          <v:rect id="tb350" o:spid="_x0000_s1388" o:spt="1" style="position:absolute;left:0pt;margin-left:58.35pt;margin-top:697pt;height:16.25pt;width:69.25pt;mso-position-horizontal-relative:page;mso-position-vertical-relative:page;mso-wrap-style:none;z-index:251964416;mso-width-relative:page;mso-height-relative:page;" filled="f" stroked="f" coordsize="21600,21600">
            <v:path/>
            <v:fill on="f" focussize="0,0"/>
            <v:stroke on="f"/>
            <v:imagedata o:title=""/>
            <o:lock v:ext="edit"/>
            <v:textbox inset="0mm,0mm,0mm,0mm">
              <w:txbxContent>
                <w:p w14:paraId="18EC6CBD">
                  <w:pPr>
                    <w:spacing w:line="260" w:lineRule="exact"/>
                  </w:pPr>
                  <w:r>
                    <w:rPr>
                      <w:rFonts w:ascii="Arial Narrow" w:hAnsi="Arial Narrow" w:eastAsia="Arial Narrow" w:cs="Arial Narrow"/>
                      <w:color w:val="231F20"/>
                      <w:sz w:val="22"/>
                    </w:rPr>
                    <w:t>Red flashing light</w:t>
                  </w:r>
                </w:p>
              </w:txbxContent>
            </v:textbox>
          </v:rect>
        </w:pict>
      </w:r>
      <w:r>
        <w:pict>
          <v:rect id="tb351" o:spid="_x0000_s1387" o:spt="1" style="position:absolute;left:0pt;margin-left:305.85pt;margin-top:697pt;height:16.25pt;width:113.35pt;mso-position-horizontal-relative:page;mso-position-vertical-relative:page;mso-wrap-style:none;z-index:251965440;mso-width-relative:page;mso-height-relative:page;" filled="f" stroked="f" coordsize="21600,21600">
            <v:path/>
            <v:fill on="f" focussize="0,0"/>
            <v:stroke on="f"/>
            <v:imagedata o:title=""/>
            <o:lock v:ext="edit"/>
            <v:textbox inset="0mm,0mm,0mm,0mm">
              <w:txbxContent>
                <w:p w14:paraId="438A2FBF">
                  <w:pPr>
                    <w:spacing w:line="260" w:lineRule="exact"/>
                  </w:pPr>
                  <w:r>
                    <w:rPr>
                      <w:rFonts w:ascii="Arial Narrow" w:hAnsi="Arial Narrow" w:eastAsia="Arial Narrow" w:cs="Arial Narrow"/>
                      <w:color w:val="231F20"/>
                      <w:sz w:val="22"/>
                    </w:rPr>
                    <w:t>Robot battery is not enough.</w:t>
                  </w:r>
                </w:p>
              </w:txbxContent>
            </v:textbox>
          </v:rect>
        </w:pict>
      </w:r>
      <w:r>
        <w:pict>
          <v:rect id="tb352" o:spid="_x0000_s1386" o:spt="1" style="position:absolute;left:0pt;margin-left:58.35pt;margin-top:726.1pt;height:16.25pt;width:32.15pt;mso-position-horizontal-relative:page;mso-position-vertical-relative:page;mso-wrap-style:none;z-index:251966464;mso-width-relative:page;mso-height-relative:page;" filled="f" stroked="f" coordsize="21600,21600">
            <v:path/>
            <v:fill on="f" focussize="0,0"/>
            <v:stroke on="f"/>
            <v:imagedata o:title=""/>
            <o:lock v:ext="edit"/>
            <v:textbox inset="0mm,0mm,0mm,0mm">
              <w:txbxContent>
                <w:p w14:paraId="3D7F680E">
                  <w:pPr>
                    <w:spacing w:line="260" w:lineRule="exact"/>
                  </w:pPr>
                  <w:r>
                    <w:rPr>
                      <w:rFonts w:ascii="Arial Narrow" w:hAnsi="Arial Narrow" w:eastAsia="Arial Narrow" w:cs="Arial Narrow"/>
                      <w:color w:val="231F20"/>
                      <w:sz w:val="22"/>
                    </w:rPr>
                    <w:t>Light off</w:t>
                  </w:r>
                </w:p>
              </w:txbxContent>
            </v:textbox>
          </v:rect>
        </w:pict>
      </w:r>
      <w:r>
        <w:pict>
          <v:rect id="tb353" o:spid="_x0000_s1385" o:spt="1" style="position:absolute;left:0pt;margin-left:305.85pt;margin-top:726.1pt;height:16.25pt;width:156.45pt;mso-position-horizontal-relative:page;mso-position-vertical-relative:page;mso-wrap-style:none;z-index:251967488;mso-width-relative:page;mso-height-relative:page;" filled="f" stroked="f" coordsize="21600,21600">
            <v:path/>
            <v:fill on="f" focussize="0,0"/>
            <v:stroke on="f"/>
            <v:imagedata o:title=""/>
            <o:lock v:ext="edit"/>
            <v:textbox inset="0mm,0mm,0mm,0mm">
              <w:txbxContent>
                <w:p w14:paraId="16C2BA23">
                  <w:pPr>
                    <w:spacing w:line="260" w:lineRule="exact"/>
                  </w:pPr>
                  <w:r>
                    <w:rPr>
                      <w:rFonts w:ascii="Arial Narrow" w:hAnsi="Arial Narrow" w:eastAsia="Arial Narrow" w:cs="Arial Narrow"/>
                      <w:color w:val="231F20"/>
                      <w:sz w:val="22"/>
                    </w:rPr>
                    <w:t>Intelligent Controller is not powered on.</w:t>
                  </w:r>
                </w:p>
              </w:txbxContent>
            </v:textbox>
          </v:rect>
        </w:pict>
      </w:r>
      <w:r>
        <w:pict>
          <v:rect id="tb314" o:spid="_x0000_s1384" o:spt="1" style="position:absolute;left:0pt;margin-left:294.3pt;margin-top:791.9pt;height:18.4pt;width:5.5pt;mso-position-horizontal-relative:page;mso-position-vertical-relative:page;mso-wrap-style:none;z-index:251927552;mso-width-relative:page;mso-height-relative:page;" filled="f" stroked="f" coordsize="21600,21600">
            <v:path/>
            <v:fill on="f" focussize="0,0"/>
            <v:stroke on="f"/>
            <v:imagedata o:title=""/>
            <o:lock v:ext="edit"/>
            <v:textbox inset="0mm,0mm,0mm,0mm">
              <w:txbxContent>
                <w:p w14:paraId="041F8D71">
                  <w:pPr>
                    <w:spacing w:line="283" w:lineRule="exact"/>
                  </w:pPr>
                  <w:r>
                    <w:rPr>
                      <w:rFonts w:ascii="Arial Narrow" w:hAnsi="Arial Narrow" w:eastAsia="Arial Narrow" w:cs="Arial Narrow"/>
                      <w:color w:val="231F20"/>
                      <w:sz w:val="24"/>
                      <w:szCs w:val="24"/>
                    </w:rPr>
                    <w:t>5</w:t>
                  </w:r>
                </w:p>
              </w:txbxContent>
            </v:textbox>
          </v:rect>
        </w:pict>
      </w:r>
      <w:r>
        <w:br w:type="page"/>
      </w:r>
    </w:p>
    <w:p w14:paraId="4B84F6D9">
      <w:pPr>
        <w:spacing w:line="20" w:lineRule="exact"/>
      </w:pPr>
      <w:r>
        <w:drawing>
          <wp:anchor distT="0" distB="0" distL="0" distR="0" simplePos="0" relativeHeight="251667456"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0" name="Picture 10" descr="/Users/xinzhang/Library/Containers/com.kingsoft.wpsoffice.mac/Data/tmp/picturecompress_20260925231114/output_9.pngoutpu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s/xinzhang/Library/Containers/com.kingsoft.wpsoffice.mac/Data/tmp/picturecompress_20260925231114/output_9.pngoutput_9"/>
                    <pic:cNvPicPr>
                      <a:picLocks noChangeAspect="1"/>
                    </pic:cNvPicPr>
                  </pic:nvPicPr>
                  <pic:blipFill>
                    <a:blip r:embed="rId14"/>
                    <a:stretch>
                      <a:fillRect/>
                    </a:stretch>
                  </pic:blipFill>
                  <pic:spPr>
                    <a:xfrm>
                      <a:off x="0" y="0"/>
                      <a:ext cx="7560310" cy="10692003"/>
                    </a:xfrm>
                    <a:prstGeom prst="rect">
                      <a:avLst/>
                    </a:prstGeom>
                  </pic:spPr>
                </pic:pic>
              </a:graphicData>
            </a:graphic>
          </wp:anchor>
        </w:drawing>
      </w:r>
      <w:r>
        <w:pict>
          <v:rect id="tb375" o:spid="_x0000_s1383" o:spt="1" style="position:absolute;left:0pt;margin-left:362pt;margin-top:254.65pt;height:17.55pt;width:5.5pt;mso-position-horizontal-relative:page;mso-position-vertical-relative:page;mso-wrap-style:none;z-index:251991040;mso-width-relative:page;mso-height-relative:page;" filled="f" stroked="f" coordsize="21600,21600">
            <v:path/>
            <v:fill on="f" focussize="0,0"/>
            <v:stroke on="f"/>
            <v:imagedata o:title=""/>
            <o:lock v:ext="edit"/>
            <v:textbox inset="0mm,0mm,0mm,0mm">
              <w:txbxContent>
                <w:p w14:paraId="13E6F1B4">
                  <w:pPr>
                    <w:spacing w:line="283" w:lineRule="exact"/>
                  </w:pPr>
                  <w:r>
                    <w:rPr>
                      <w:rFonts w:ascii="Arial Narrow" w:hAnsi="Arial Narrow" w:eastAsia="Arial Narrow" w:cs="Arial Narrow"/>
                      <w:b/>
                      <w:bCs/>
                      <w:color w:val="FFFFFF"/>
                      <w:sz w:val="24"/>
                      <w:szCs w:val="24"/>
                    </w:rPr>
                    <w:t>5</w:t>
                  </w:r>
                </w:p>
              </w:txbxContent>
            </v:textbox>
          </v:rect>
        </w:pict>
      </w:r>
      <w:r>
        <w:pict>
          <v:rect id="tb374" o:spid="_x0000_s1382" o:spt="1" style="position:absolute;left:0pt;margin-left:407.8pt;margin-top:254.65pt;height:17.55pt;width:5.5pt;mso-position-horizontal-relative:page;mso-position-vertical-relative:page;mso-wrap-style:none;z-index:251988992;mso-width-relative:page;mso-height-relative:page;" filled="f" stroked="f" coordsize="21600,21600">
            <v:path/>
            <v:fill on="f" focussize="0,0"/>
            <v:stroke on="f"/>
            <v:imagedata o:title=""/>
            <o:lock v:ext="edit"/>
            <v:textbox inset="0mm,0mm,0mm,0mm">
              <w:txbxContent>
                <w:p w14:paraId="4CCFBAC4">
                  <w:pPr>
                    <w:spacing w:line="283" w:lineRule="exact"/>
                  </w:pPr>
                  <w:r>
                    <w:rPr>
                      <w:rFonts w:ascii="Arial Narrow" w:hAnsi="Arial Narrow" w:eastAsia="Arial Narrow" w:cs="Arial Narrow"/>
                      <w:b/>
                      <w:bCs/>
                      <w:color w:val="FFFFFF"/>
                      <w:sz w:val="24"/>
                      <w:szCs w:val="24"/>
                    </w:rPr>
                    <w:t>7</w:t>
                  </w:r>
                </w:p>
              </w:txbxContent>
            </v:textbox>
          </v:rect>
        </w:pict>
      </w:r>
      <w:r>
        <w:pict>
          <v:rect id="tb373" o:spid="_x0000_s1381" o:spt="1" style="position:absolute;left:0pt;margin-left:430.9pt;margin-top:254.65pt;height:17.55pt;width:5.5pt;mso-position-horizontal-relative:page;mso-position-vertical-relative:page;mso-wrap-style:none;z-index:251987968;mso-width-relative:page;mso-height-relative:page;" filled="f" stroked="f" coordsize="21600,21600">
            <v:path/>
            <v:fill on="f" focussize="0,0"/>
            <v:stroke on="f"/>
            <v:imagedata o:title=""/>
            <o:lock v:ext="edit"/>
            <v:textbox inset="0mm,0mm,0mm,0mm">
              <w:txbxContent>
                <w:p w14:paraId="30A4E6E4">
                  <w:pPr>
                    <w:spacing w:line="283" w:lineRule="exact"/>
                  </w:pPr>
                  <w:r>
                    <w:rPr>
                      <w:rFonts w:ascii="Arial Narrow" w:hAnsi="Arial Narrow" w:eastAsia="Arial Narrow" w:cs="Arial Narrow"/>
                      <w:b/>
                      <w:bCs/>
                      <w:color w:val="FFFFFF"/>
                      <w:sz w:val="24"/>
                      <w:szCs w:val="24"/>
                    </w:rPr>
                    <w:t>8</w:t>
                  </w:r>
                </w:p>
              </w:txbxContent>
            </v:textbox>
          </v:rect>
        </w:pict>
      </w:r>
      <w:r>
        <w:pict>
          <v:rect id="tb376" o:spid="_x0000_s1380" o:spt="1" style="position:absolute;left:0pt;margin-left:456.4pt;margin-top:254.65pt;height:17.55pt;width:5.5pt;mso-position-horizontal-relative:page;mso-position-vertical-relative:page;mso-wrap-style:none;z-index:251992064;mso-width-relative:page;mso-height-relative:page;" filled="f" stroked="f" coordsize="21600,21600">
            <v:path/>
            <v:fill on="f" focussize="0,0"/>
            <v:stroke on="f"/>
            <v:imagedata o:title=""/>
            <o:lock v:ext="edit"/>
            <v:textbox inset="0mm,0mm,0mm,0mm">
              <w:txbxContent>
                <w:p w14:paraId="7E6D038D">
                  <w:pPr>
                    <w:spacing w:line="283" w:lineRule="exact"/>
                  </w:pPr>
                  <w:r>
                    <w:rPr>
                      <w:rFonts w:ascii="Arial Narrow" w:hAnsi="Arial Narrow" w:eastAsia="Arial Narrow" w:cs="Arial Narrow"/>
                      <w:b/>
                      <w:bCs/>
                      <w:color w:val="FFFFFF"/>
                      <w:sz w:val="24"/>
                      <w:szCs w:val="24"/>
                    </w:rPr>
                    <w:t>9</w:t>
                  </w:r>
                </w:p>
              </w:txbxContent>
            </v:textbox>
          </v:rect>
        </w:pict>
      </w:r>
      <w:r>
        <w:pict>
          <v:rect id="tb377" o:spid="_x0000_s1379" o:spt="1" style="position:absolute;left:0pt;margin-left:385.25pt;margin-top:255.45pt;height:17.55pt;width:5.5pt;mso-position-horizontal-relative:page;mso-position-vertical-relative:page;mso-wrap-style:none;z-index:251993088;mso-width-relative:page;mso-height-relative:page;" filled="f" stroked="f" coordsize="21600,21600">
            <v:path/>
            <v:fill on="f" focussize="0,0"/>
            <v:stroke on="f"/>
            <v:imagedata o:title=""/>
            <o:lock v:ext="edit"/>
            <v:textbox inset="0mm,0mm,0mm,0mm">
              <w:txbxContent>
                <w:p w14:paraId="7FF5E4D8">
                  <w:pPr>
                    <w:spacing w:line="283" w:lineRule="exact"/>
                  </w:pPr>
                  <w:r>
                    <w:rPr>
                      <w:rFonts w:ascii="Arial Narrow" w:hAnsi="Arial Narrow" w:eastAsia="Arial Narrow" w:cs="Arial Narrow"/>
                      <w:b/>
                      <w:bCs/>
                      <w:color w:val="FFFFFF"/>
                      <w:sz w:val="24"/>
                      <w:szCs w:val="24"/>
                    </w:rPr>
                    <w:t>6</w:t>
                  </w:r>
                </w:p>
              </w:txbxContent>
            </v:textbox>
          </v:rect>
        </w:pict>
      </w:r>
      <w:r>
        <w:pict>
          <v:rect id="tb369" o:spid="_x0000_s1378" o:spt="1" style="position:absolute;left:0pt;margin-left:125pt;margin-top:255.9pt;height:17.55pt;width:5.5pt;mso-position-horizontal-relative:page;mso-position-vertical-relative:page;mso-wrap-style:none;z-index:251982848;mso-width-relative:page;mso-height-relative:page;" filled="f" stroked="f" coordsize="21600,21600">
            <v:path/>
            <v:fill on="f" focussize="0,0"/>
            <v:stroke on="f"/>
            <v:imagedata o:title=""/>
            <o:lock v:ext="edit"/>
            <v:textbox inset="0mm,0mm,0mm,0mm">
              <w:txbxContent>
                <w:p w14:paraId="55D40CD1">
                  <w:pPr>
                    <w:spacing w:line="283" w:lineRule="exact"/>
                  </w:pPr>
                  <w:r>
                    <w:rPr>
                      <w:rFonts w:ascii="Arial Narrow" w:hAnsi="Arial Narrow" w:eastAsia="Arial Narrow" w:cs="Arial Narrow"/>
                      <w:b/>
                      <w:bCs/>
                      <w:color w:val="FFFFFF"/>
                      <w:sz w:val="24"/>
                      <w:szCs w:val="24"/>
                    </w:rPr>
                    <w:t>1</w:t>
                  </w:r>
                </w:p>
              </w:txbxContent>
            </v:textbox>
          </v:rect>
        </w:pict>
      </w:r>
      <w:r>
        <w:pict>
          <v:rect id="tb370" o:spid="_x0000_s1377" o:spt="1" style="position:absolute;left:0pt;margin-left:147.45pt;margin-top:256.1pt;height:17.55pt;width:5.5pt;mso-position-horizontal-relative:page;mso-position-vertical-relative:page;mso-wrap-style:none;z-index:251983872;mso-width-relative:page;mso-height-relative:page;" filled="f" stroked="f" coordsize="21600,21600">
            <v:path/>
            <v:fill on="f" focussize="0,0"/>
            <v:stroke on="f"/>
            <v:imagedata o:title=""/>
            <o:lock v:ext="edit"/>
            <v:textbox inset="0mm,0mm,0mm,0mm">
              <w:txbxContent>
                <w:p w14:paraId="6E754A6A">
                  <w:pPr>
                    <w:spacing w:line="283" w:lineRule="exact"/>
                  </w:pPr>
                  <w:r>
                    <w:rPr>
                      <w:rFonts w:ascii="Arial Narrow" w:hAnsi="Arial Narrow" w:eastAsia="Arial Narrow" w:cs="Arial Narrow"/>
                      <w:b/>
                      <w:bCs/>
                      <w:color w:val="FFFFFF"/>
                      <w:sz w:val="24"/>
                      <w:szCs w:val="24"/>
                    </w:rPr>
                    <w:t>2</w:t>
                  </w:r>
                </w:p>
              </w:txbxContent>
            </v:textbox>
          </v:rect>
        </w:pict>
      </w:r>
      <w:r>
        <w:pict>
          <v:rect id="tb371" o:spid="_x0000_s1376" o:spt="1" style="position:absolute;left:0pt;margin-left:169.85pt;margin-top:256.1pt;height:17.55pt;width:5.5pt;mso-position-horizontal-relative:page;mso-position-vertical-relative:page;mso-wrap-style:none;z-index:251984896;mso-width-relative:page;mso-height-relative:page;" filled="f" stroked="f" coordsize="21600,21600">
            <v:path/>
            <v:fill on="f" focussize="0,0"/>
            <v:stroke on="f"/>
            <v:imagedata o:title=""/>
            <o:lock v:ext="edit"/>
            <v:textbox inset="0mm,0mm,0mm,0mm">
              <w:txbxContent>
                <w:p w14:paraId="42F74DCD">
                  <w:pPr>
                    <w:spacing w:line="283" w:lineRule="exact"/>
                  </w:pPr>
                  <w:r>
                    <w:rPr>
                      <w:rFonts w:ascii="Arial Narrow" w:hAnsi="Arial Narrow" w:eastAsia="Arial Narrow" w:cs="Arial Narrow"/>
                      <w:b/>
                      <w:bCs/>
                      <w:color w:val="FFFFFF"/>
                      <w:sz w:val="24"/>
                      <w:szCs w:val="24"/>
                    </w:rPr>
                    <w:t>3</w:t>
                  </w:r>
                </w:p>
              </w:txbxContent>
            </v:textbox>
          </v:rect>
        </w:pict>
      </w:r>
      <w:r>
        <w:pict>
          <v:rect id="tb372" o:spid="_x0000_s1375" o:spt="1" style="position:absolute;left:0pt;margin-left:205.4pt;margin-top:256.85pt;height:17.55pt;width:5.5pt;mso-position-horizontal-relative:page;mso-position-vertical-relative:page;mso-wrap-style:none;z-index:251985920;mso-width-relative:page;mso-height-relative:page;" filled="f" stroked="f" coordsize="21600,21600">
            <v:path/>
            <v:fill on="f" focussize="0,0"/>
            <v:stroke on="f"/>
            <v:imagedata o:title=""/>
            <o:lock v:ext="edit"/>
            <v:textbox inset="0mm,0mm,0mm,0mm">
              <w:txbxContent>
                <w:p w14:paraId="0DFEDDD5">
                  <w:pPr>
                    <w:spacing w:line="283" w:lineRule="exact"/>
                  </w:pPr>
                  <w:r>
                    <w:rPr>
                      <w:rFonts w:ascii="Arial Narrow" w:hAnsi="Arial Narrow" w:eastAsia="Arial Narrow" w:cs="Arial Narrow"/>
                      <w:b/>
                      <w:bCs/>
                      <w:color w:val="FFFFFF"/>
                      <w:sz w:val="24"/>
                      <w:szCs w:val="24"/>
                    </w:rPr>
                    <w:t>4</w:t>
                  </w:r>
                </w:p>
              </w:txbxContent>
            </v:textbox>
          </v:rect>
        </w:pict>
      </w:r>
      <w:r>
        <w:pict>
          <v:rect id="tb383" o:spid="_x0000_s1374" o:spt="1" style="position:absolute;left:0pt;margin-left:309.25pt;margin-top:306.55pt;height:18.4pt;width:59.55pt;mso-position-horizontal-relative:page;mso-position-vertical-relative:page;mso-wrap-style:none;z-index:252001280;mso-width-relative:page;mso-height-relative:page;" filled="f" stroked="f" coordsize="21600,21600">
            <v:path/>
            <v:fill on="f" focussize="0,0"/>
            <v:stroke on="f"/>
            <v:imagedata o:title=""/>
            <o:lock v:ext="edit"/>
            <v:textbox inset="0mm,0mm,0mm,0mm">
              <w:txbxContent>
                <w:p w14:paraId="21D0FD1B">
                  <w:pPr>
                    <w:spacing w:line="283" w:lineRule="exact"/>
                  </w:pPr>
                  <w:r>
                    <w:rPr>
                      <w:rFonts w:ascii="Arial Narrow" w:hAnsi="Arial Narrow" w:eastAsia="Arial Narrow" w:cs="Arial Narrow"/>
                      <w:color w:val="231F20"/>
                      <w:sz w:val="24"/>
                      <w:szCs w:val="24"/>
                    </w:rPr>
                    <w:t>⑤USB2.0×2</w:t>
                  </w:r>
                </w:p>
              </w:txbxContent>
            </v:textbox>
          </v:rect>
        </w:pict>
      </w:r>
      <w:r>
        <w:pict>
          <v:rect id="tb378" o:spid="_x0000_s1373" o:spt="1" style="position:absolute;left:0pt;margin-left:61.2pt;margin-top:306.65pt;height:17.55pt;width:41.05pt;mso-position-horizontal-relative:page;mso-position-vertical-relative:page;mso-wrap-style:none;z-index:251995136;mso-width-relative:page;mso-height-relative:page;" filled="f" stroked="f" coordsize="21600,21600">
            <v:path/>
            <v:fill on="f" focussize="0,0"/>
            <v:stroke on="f"/>
            <v:imagedata o:title=""/>
            <o:lock v:ext="edit"/>
            <v:textbox inset="0mm,0mm,0mm,0mm">
              <w:txbxContent>
                <w:p w14:paraId="095DD390">
                  <w:pPr>
                    <w:spacing w:line="283" w:lineRule="exact"/>
                  </w:pPr>
                  <w:r>
                    <w:rPr>
                      <w:rFonts w:ascii="Arial Narrow" w:hAnsi="Arial Narrow" w:eastAsia="Arial Narrow" w:cs="Arial Narrow"/>
                      <w:b/>
                      <w:bCs/>
                      <w:color w:val="231F20"/>
                      <w:sz w:val="24"/>
                      <w:szCs w:val="24"/>
                    </w:rPr>
                    <w:t>Interface</w:t>
                  </w:r>
                </w:p>
              </w:txbxContent>
            </v:textbox>
          </v:rect>
        </w:pict>
      </w:r>
      <w:r>
        <w:pict>
          <v:rect id="tb379" o:spid="_x0000_s1372" o:spt="1" style="position:absolute;left:0pt;margin-left:61.2pt;margin-top:335.65pt;height:18.4pt;width:62.3pt;mso-position-horizontal-relative:page;mso-position-vertical-relative:page;mso-wrap-style:none;z-index:251997184;mso-width-relative:page;mso-height-relative:page;" filled="f" stroked="f" coordsize="21600,21600">
            <v:path/>
            <v:fill on="f" focussize="0,0"/>
            <v:stroke on="f"/>
            <v:imagedata o:title=""/>
            <o:lock v:ext="edit"/>
            <v:textbox inset="0mm,0mm,0mm,0mm">
              <w:txbxContent>
                <w:p w14:paraId="1AB16083">
                  <w:pPr>
                    <w:spacing w:line="283" w:lineRule="exact"/>
                  </w:pPr>
                  <w:r>
                    <w:rPr>
                      <w:rFonts w:ascii="Arial Narrow" w:hAnsi="Arial Narrow" w:eastAsia="Arial Narrow" w:cs="Arial Narrow"/>
                      <w:color w:val="231F20"/>
                      <w:sz w:val="24"/>
                      <w:szCs w:val="24"/>
                    </w:rPr>
                    <w:t>①LAN1+12V</w:t>
                  </w:r>
                </w:p>
              </w:txbxContent>
            </v:textbox>
          </v:rect>
        </w:pict>
      </w:r>
      <w:r>
        <w:pict>
          <v:rect id="tb384" o:spid="_x0000_s1371" o:spt="1" style="position:absolute;left:0pt;margin-left:309.25pt;margin-top:335.65pt;height:18.4pt;width:65.05pt;mso-position-horizontal-relative:page;mso-position-vertical-relative:page;mso-wrap-style:none;z-index:252003328;mso-width-relative:page;mso-height-relative:page;" filled="f" stroked="f" coordsize="21600,21600">
            <v:path/>
            <v:fill on="f" focussize="0,0"/>
            <v:stroke on="f"/>
            <v:imagedata o:title=""/>
            <o:lock v:ext="edit"/>
            <v:textbox inset="0mm,0mm,0mm,0mm">
              <w:txbxContent>
                <w:p w14:paraId="4ED7F915">
                  <w:pPr>
                    <w:spacing w:line="283" w:lineRule="exact"/>
                  </w:pPr>
                  <w:r>
                    <w:rPr>
                      <w:rFonts w:ascii="Arial Narrow" w:hAnsi="Arial Narrow" w:eastAsia="Arial Narrow" w:cs="Arial Narrow"/>
                      <w:color w:val="231F20"/>
                      <w:sz w:val="24"/>
                      <w:szCs w:val="24"/>
                    </w:rPr>
                    <w:t>⑥ LAN3+12V</w:t>
                  </w:r>
                </w:p>
              </w:txbxContent>
            </v:textbox>
          </v:rect>
        </w:pict>
      </w:r>
      <w:r>
        <w:pict>
          <v:rect id="tb380" o:spid="_x0000_s1370" o:spt="1" style="position:absolute;left:0pt;margin-left:61.2pt;margin-top:364.8pt;height:18.4pt;width:39.05pt;mso-position-horizontal-relative:page;mso-position-vertical-relative:page;mso-wrap-style:none;z-index:251998208;mso-width-relative:page;mso-height-relative:page;" filled="f" stroked="f" coordsize="21600,21600">
            <v:path/>
            <v:fill on="f" focussize="0,0"/>
            <v:stroke on="f"/>
            <v:imagedata o:title=""/>
            <o:lock v:ext="edit"/>
            <v:textbox inset="0mm,0mm,0mm,0mm">
              <w:txbxContent>
                <w:p w14:paraId="74C20823">
                  <w:pPr>
                    <w:spacing w:line="283" w:lineRule="exact"/>
                  </w:pPr>
                  <w:r>
                    <w:rPr>
                      <w:rFonts w:ascii="Arial Narrow" w:hAnsi="Arial Narrow" w:eastAsia="Arial Narrow" w:cs="Arial Narrow"/>
                      <w:color w:val="231F20"/>
                      <w:sz w:val="24"/>
                      <w:szCs w:val="24"/>
                    </w:rPr>
                    <w:t>②LAN2</w:t>
                  </w:r>
                </w:p>
              </w:txbxContent>
            </v:textbox>
          </v:rect>
        </w:pict>
      </w:r>
      <w:r>
        <w:pict>
          <v:rect id="tb385" o:spid="_x0000_s1369" o:spt="1" style="position:absolute;left:0pt;margin-left:309.25pt;margin-top:364.8pt;height:18.4pt;width:65.05pt;mso-position-horizontal-relative:page;mso-position-vertical-relative:page;mso-wrap-style:none;z-index:252005376;mso-width-relative:page;mso-height-relative:page;" filled="f" stroked="f" coordsize="21600,21600">
            <v:path/>
            <v:fill on="f" focussize="0,0"/>
            <v:stroke on="f"/>
            <v:imagedata o:title=""/>
            <o:lock v:ext="edit"/>
            <v:textbox inset="0mm,0mm,0mm,0mm">
              <w:txbxContent>
                <w:p w14:paraId="0947E281">
                  <w:pPr>
                    <w:spacing w:line="283" w:lineRule="exact"/>
                  </w:pPr>
                  <w:r>
                    <w:rPr>
                      <w:rFonts w:ascii="Arial Narrow" w:hAnsi="Arial Narrow" w:eastAsia="Arial Narrow" w:cs="Arial Narrow"/>
                      <w:color w:val="231F20"/>
                      <w:sz w:val="24"/>
                      <w:szCs w:val="24"/>
                    </w:rPr>
                    <w:t>⑦ LAN4+12V</w:t>
                  </w:r>
                </w:p>
              </w:txbxContent>
            </v:textbox>
          </v:rect>
        </w:pict>
      </w:r>
      <w:r>
        <w:pict>
          <v:rect id="tb381" o:spid="_x0000_s1368" o:spt="1" style="position:absolute;left:0pt;margin-left:61.2pt;margin-top:393.9pt;height:18.4pt;width:31.95pt;mso-position-horizontal-relative:page;mso-position-vertical-relative:page;mso-wrap-style:none;z-index:251999232;mso-width-relative:page;mso-height-relative:page;" filled="f" stroked="f" coordsize="21600,21600">
            <v:path/>
            <v:fill on="f" focussize="0,0"/>
            <v:stroke on="f"/>
            <v:imagedata o:title=""/>
            <o:lock v:ext="edit"/>
            <v:textbox inset="0mm,0mm,0mm,0mm">
              <w:txbxContent>
                <w:p w14:paraId="2E0C6E3D">
                  <w:pPr>
                    <w:spacing w:line="283" w:lineRule="exact"/>
                  </w:pPr>
                  <w:r>
                    <w:rPr>
                      <w:rFonts w:ascii="Arial Narrow" w:hAnsi="Arial Narrow" w:eastAsia="Arial Narrow" w:cs="Arial Narrow"/>
                      <w:color w:val="231F20"/>
                      <w:sz w:val="24"/>
                      <w:szCs w:val="24"/>
                    </w:rPr>
                    <w:t>③24V</w:t>
                  </w:r>
                </w:p>
              </w:txbxContent>
            </v:textbox>
          </v:rect>
        </w:pict>
      </w:r>
      <w:r>
        <w:pict>
          <v:rect id="tb386" o:spid="_x0000_s1367" o:spt="1" style="position:absolute;left:0pt;margin-left:309.25pt;margin-top:393.95pt;height:18.4pt;width:65.05pt;mso-position-horizontal-relative:page;mso-position-vertical-relative:page;mso-wrap-style:none;z-index:252006400;mso-width-relative:page;mso-height-relative:page;" filled="f" stroked="f" coordsize="21600,21600">
            <v:path/>
            <v:fill on="f" focussize="0,0"/>
            <v:stroke on="f"/>
            <v:imagedata o:title=""/>
            <o:lock v:ext="edit"/>
            <v:textbox inset="0mm,0mm,0mm,0mm">
              <w:txbxContent>
                <w:p w14:paraId="1B1B682B">
                  <w:pPr>
                    <w:spacing w:line="283" w:lineRule="exact"/>
                  </w:pPr>
                  <w:r>
                    <w:rPr>
                      <w:rFonts w:ascii="Arial Narrow" w:hAnsi="Arial Narrow" w:eastAsia="Arial Narrow" w:cs="Arial Narrow"/>
                      <w:color w:val="231F20"/>
                      <w:sz w:val="24"/>
                      <w:szCs w:val="24"/>
                    </w:rPr>
                    <w:t>⑧ LAN5+24V</w:t>
                  </w:r>
                </w:p>
              </w:txbxContent>
            </v:textbox>
          </v:rect>
        </w:pict>
      </w:r>
      <w:r>
        <w:pict>
          <v:rect id="tb382" o:spid="_x0000_s1366" o:spt="1" style="position:absolute;left:0pt;margin-left:61.2pt;margin-top:423.05pt;height:18.4pt;width:58.75pt;mso-position-horizontal-relative:page;mso-position-vertical-relative:page;mso-wrap-style:none;z-index:252000256;mso-width-relative:page;mso-height-relative:page;" filled="f" stroked="f" coordsize="21600,21600">
            <v:path/>
            <v:fill on="f" focussize="0,0"/>
            <v:stroke on="f"/>
            <v:imagedata o:title=""/>
            <o:lock v:ext="edit"/>
            <v:textbox inset="0mm,0mm,0mm,0mm">
              <w:txbxContent>
                <w:p w14:paraId="66D2329A">
                  <w:pPr>
                    <w:spacing w:line="283" w:lineRule="exact"/>
                  </w:pPr>
                  <w:r>
                    <w:rPr>
                      <w:rFonts w:ascii="Arial Narrow" w:hAnsi="Arial Narrow" w:eastAsia="Arial Narrow" w:cs="Arial Narrow"/>
                      <w:color w:val="231F20"/>
                      <w:sz w:val="24"/>
                      <w:szCs w:val="24"/>
                    </w:rPr>
                    <w:t>④USB3.0x2</w:t>
                  </w:r>
                </w:p>
              </w:txbxContent>
            </v:textbox>
          </v:rect>
        </w:pict>
      </w:r>
      <w:r>
        <w:pict>
          <v:rect id="tb387" o:spid="_x0000_s1365" o:spt="1" style="position:absolute;left:0pt;margin-left:309.25pt;margin-top:423.05pt;height:18.4pt;width:65.05pt;mso-position-horizontal-relative:page;mso-position-vertical-relative:page;mso-wrap-style:none;z-index:252008448;mso-width-relative:page;mso-height-relative:page;" filled="f" stroked="f" coordsize="21600,21600">
            <v:path/>
            <v:fill on="f" focussize="0,0"/>
            <v:stroke on="f"/>
            <v:imagedata o:title=""/>
            <o:lock v:ext="edit"/>
            <v:textbox inset="0mm,0mm,0mm,0mm">
              <w:txbxContent>
                <w:p w14:paraId="08B77963">
                  <w:pPr>
                    <w:spacing w:line="283" w:lineRule="exact"/>
                  </w:pPr>
                  <w:r>
                    <w:rPr>
                      <w:rFonts w:ascii="Arial Narrow" w:hAnsi="Arial Narrow" w:eastAsia="Arial Narrow" w:cs="Arial Narrow"/>
                      <w:color w:val="231F20"/>
                      <w:sz w:val="24"/>
                      <w:szCs w:val="24"/>
                    </w:rPr>
                    <w:t>⑨ LAN6+24V</w:t>
                  </w:r>
                </w:p>
              </w:txbxContent>
            </v:textbox>
          </v:rect>
        </w:pict>
      </w:r>
      <w:r>
        <w:pict>
          <v:rect id="tb388" o:spid="_x0000_s1364" o:spt="1" style="position:absolute;left:0pt;margin-left:56.7pt;margin-top:453.75pt;height:15.7pt;width:444.7pt;mso-position-horizontal-relative:page;mso-position-vertical-relative:page;mso-wrap-style:none;z-index:252009472;mso-width-relative:page;mso-height-relative:page;" filled="f" stroked="f" coordsize="21600,21600">
            <v:path/>
            <v:fill on="f" focussize="0,0"/>
            <v:stroke on="f"/>
            <v:imagedata o:title=""/>
            <o:lock v:ext="edit"/>
            <v:textbox inset="0mm,0mm,0mm,0mm">
              <w:txbxContent>
                <w:p w14:paraId="1EFF9968">
                  <w:pPr>
                    <w:spacing w:line="236" w:lineRule="exact"/>
                  </w:pPr>
                  <w:r>
                    <w:rPr>
                      <w:rFonts w:ascii="PingFang SC" w:hAnsi="PingFang SC" w:eastAsia="PingFang SC" w:cs="PingFang SC"/>
                      <w:color w:val="231F20"/>
                      <w:sz w:val="20"/>
                      <w:szCs w:val="20"/>
                    </w:rPr>
                    <w:t xml:space="preserve">※When the USB 3.0 interface is not in use, the intelligent controller maintains an IP67 protection rating. </w:t>
                  </w:r>
                </w:p>
              </w:txbxContent>
            </v:textbox>
          </v:rect>
        </w:pict>
      </w:r>
      <w:r>
        <w:pict>
          <v:rect id="mrg1329" o:spid="_x0000_s1363" o:spt="1" style="position:absolute;left:0pt;margin-left:56.7pt;margin-top:467.75pt;height:34pt;width:380.25pt;mso-position-horizontal-relative:page;mso-position-vertical-relative:page;mso-wrap-style:none;z-index:251943936;mso-width-relative:page;mso-height-relative:page;" filled="f" stroked="f" coordsize="21600,21600">
            <v:path/>
            <v:fill on="f" focussize="0,0"/>
            <v:stroke on="f"/>
            <v:imagedata o:title=""/>
            <o:lock v:ext="edit"/>
            <v:textbox inset="0mm,0mm,0mm,0mm">
              <w:txbxContent>
                <w:p w14:paraId="586757B2">
                  <w:pPr>
                    <w:spacing w:line="236" w:lineRule="exact"/>
                  </w:pPr>
                  <w:r>
                    <w:rPr>
                      <w:rFonts w:ascii="Arial Narrow" w:hAnsi="Arial Narrow" w:eastAsia="Arial Narrow" w:cs="Arial Narrow"/>
                      <w:color w:val="231F20"/>
                      <w:sz w:val="20"/>
                      <w:szCs w:val="20"/>
                    </w:rPr>
                    <w:t xml:space="preserve">If the dust- and water-proof cap is removed to use the USB 3.0 intelligent, additional protective measures </w:t>
                  </w:r>
                </w:p>
                <w:p w14:paraId="0F9C1F42">
                  <w:pPr>
                    <w:spacing w:before="44" w:line="236" w:lineRule="exact"/>
                  </w:pPr>
                  <w:r>
                    <w:rPr>
                      <w:rFonts w:ascii="Arial Narrow" w:hAnsi="Arial Narrow" w:eastAsia="Arial Narrow" w:cs="Arial Narrow"/>
                      <w:color w:val="231F20"/>
                      <w:sz w:val="20"/>
                      <w:szCs w:val="20"/>
                    </w:rPr>
                    <w:t>are required to preserve dust and water resistance.</w:t>
                  </w:r>
                </w:p>
              </w:txbxContent>
            </v:textbox>
          </v:rect>
        </w:pict>
      </w:r>
      <w:r>
        <w:pict>
          <v:rect id="tb355" o:spid="_x0000_s1362" o:spt="1" style="position:absolute;left:0pt;margin-left:56.7pt;margin-top:519.2pt;height:20.1pt;width:98.3pt;mso-position-horizontal-relative:page;mso-position-vertical-relative:page;mso-wrap-style:none;z-index:251969536;mso-width-relative:page;mso-height-relative:page;" filled="f" stroked="f" coordsize="21600,21600">
            <v:path/>
            <v:fill on="f" focussize="0,0"/>
            <v:stroke on="f"/>
            <v:imagedata o:title=""/>
            <o:lock v:ext="edit"/>
            <v:textbox inset="0mm,0mm,0mm,0mm">
              <w:txbxContent>
                <w:p w14:paraId="7425AF70">
                  <w:pPr>
                    <w:spacing w:line="330" w:lineRule="exact"/>
                  </w:pPr>
                  <w:r>
                    <w:rPr>
                      <w:rFonts w:ascii="Arial Narrow" w:hAnsi="Arial Narrow" w:eastAsia="Arial Narrow" w:cs="Arial Narrow"/>
                      <w:b/>
                      <w:bCs/>
                      <w:color w:val="231F20"/>
                      <w:sz w:val="28"/>
                      <w:szCs w:val="28"/>
                    </w:rPr>
                    <w:t>1.6 Mode and Gait</w:t>
                  </w:r>
                </w:p>
              </w:txbxContent>
            </v:textbox>
          </v:rect>
        </w:pict>
      </w:r>
      <w:r>
        <w:pict>
          <v:rect id="tb356" o:spid="_x0000_s1361" o:spt="1" style="position:absolute;left:0pt;margin-left:60.95pt;margin-top:555.4pt;height:17.55pt;width:63.45pt;mso-position-horizontal-relative:page;mso-position-vertical-relative:page;mso-wrap-style:none;z-index:251970560;mso-width-relative:page;mso-height-relative:page;" filled="f" stroked="f" coordsize="21600,21600">
            <v:path/>
            <v:fill on="f" focussize="0,0"/>
            <v:stroke on="f"/>
            <v:imagedata o:title=""/>
            <o:lock v:ext="edit"/>
            <v:textbox inset="0mm,0mm,0mm,0mm">
              <w:txbxContent>
                <w:p w14:paraId="721032E3">
                  <w:pPr>
                    <w:spacing w:line="283" w:lineRule="exact"/>
                  </w:pPr>
                  <w:r>
                    <w:rPr>
                      <w:rFonts w:ascii="Arial Narrow" w:hAnsi="Arial Narrow" w:eastAsia="Arial Narrow" w:cs="Arial Narrow"/>
                      <w:b/>
                      <w:bCs/>
                      <w:color w:val="231F20"/>
                      <w:sz w:val="24"/>
                      <w:szCs w:val="24"/>
                    </w:rPr>
                    <w:t>Control Mode</w:t>
                  </w:r>
                </w:p>
              </w:txbxContent>
            </v:textbox>
          </v:rect>
        </w:pict>
      </w:r>
      <w:r>
        <w:pict>
          <v:rect id="tb357" o:spid="_x0000_s1360" o:spt="1" style="position:absolute;left:0pt;margin-left:60.95pt;margin-top:584.55pt;height:17.55pt;width:32.3pt;mso-position-horizontal-relative:page;mso-position-vertical-relative:page;mso-wrap-style:none;z-index:251971584;mso-width-relative:page;mso-height-relative:page;" filled="f" stroked="f" coordsize="21600,21600">
            <v:path/>
            <v:fill on="f" focussize="0,0"/>
            <v:stroke on="f"/>
            <v:imagedata o:title=""/>
            <o:lock v:ext="edit"/>
            <v:textbox inset="0mm,0mm,0mm,0mm">
              <w:txbxContent>
                <w:p w14:paraId="4674534E">
                  <w:pPr>
                    <w:spacing w:line="283" w:lineRule="exact"/>
                  </w:pPr>
                  <w:r>
                    <w:rPr>
                      <w:rFonts w:ascii="Arial Narrow" w:hAnsi="Arial Narrow" w:eastAsia="Arial Narrow" w:cs="Arial Narrow"/>
                      <w:color w:val="231F20"/>
                      <w:sz w:val="24"/>
                      <w:szCs w:val="24"/>
                    </w:rPr>
                    <w:t xml:space="preserve">Manual </w:t>
                  </w:r>
                </w:p>
              </w:txbxContent>
            </v:textbox>
          </v:rect>
        </w:pict>
      </w:r>
      <w:r>
        <w:pict>
          <v:rect id="mrg1333" o:spid="_x0000_s1359" o:spt="1" style="position:absolute;left:0pt;margin-left:155.9pt;margin-top:584.55pt;height:50pt;width:286.1pt;mso-position-horizontal-relative:page;mso-position-vertical-relative:page;mso-wrap-style:none;z-index:251949056;mso-width-relative:page;mso-height-relative:page;" filled="f" stroked="f" coordsize="21600,21600">
            <v:path/>
            <v:fill on="f" focussize="0,0"/>
            <v:stroke on="f"/>
            <v:imagedata o:title=""/>
            <o:lock v:ext="edit"/>
            <v:textbox inset="0mm,0mm,0mm,0mm">
              <w:txbxContent>
                <w:p w14:paraId="3480BAC4">
                  <w:pPr>
                    <w:spacing w:line="283" w:lineRule="exact"/>
                  </w:pPr>
                  <w:r>
                    <w:rPr>
                      <w:rFonts w:ascii="Arial Narrow" w:hAnsi="Arial Narrow" w:eastAsia="Arial Narrow" w:cs="Arial Narrow"/>
                      <w:color w:val="231F20"/>
                      <w:sz w:val="24"/>
                      <w:szCs w:val="24"/>
                    </w:rPr>
                    <w:t>Robot is completely controlled by the user through the controller</w:t>
                  </w:r>
                </w:p>
                <w:p w14:paraId="4989BF5A">
                  <w:pPr>
                    <w:spacing w:before="157" w:line="283" w:lineRule="exact"/>
                  </w:pPr>
                  <w:r>
                    <w:rPr>
                      <w:rFonts w:ascii="Arial Narrow" w:hAnsi="Arial Narrow" w:eastAsia="Arial Narrow" w:cs="Arial Narrow"/>
                      <w:color w:val="231F20"/>
                      <w:sz w:val="24"/>
                      <w:szCs w:val="24"/>
                    </w:rPr>
                    <w:t xml:space="preserve">The perception host will monitor the surrounding environment and </w:t>
                  </w:r>
                </w:p>
              </w:txbxContent>
            </v:textbox>
          </v:rect>
        </w:pict>
      </w:r>
      <w:r>
        <w:pict>
          <v:rect id="tb359" o:spid="_x0000_s1358" o:spt="1" style="position:absolute;left:0pt;margin-left:60.95pt;margin-top:613.75pt;height:17.55pt;width:26.3pt;mso-position-horizontal-relative:page;mso-position-vertical-relative:page;mso-wrap-style:none;z-index:251972608;mso-width-relative:page;mso-height-relative:page;" filled="f" stroked="f" coordsize="21600,21600">
            <v:path/>
            <v:fill on="f" focussize="0,0"/>
            <v:stroke on="f"/>
            <v:imagedata o:title=""/>
            <o:lock v:ext="edit"/>
            <v:textbox inset="0mm,0mm,0mm,0mm">
              <w:txbxContent>
                <w:p w14:paraId="4F389091">
                  <w:pPr>
                    <w:spacing w:line="283" w:lineRule="exact"/>
                  </w:pPr>
                  <w:r>
                    <w:rPr>
                      <w:rFonts w:ascii="Arial Narrow" w:hAnsi="Arial Narrow" w:eastAsia="Arial Narrow" w:cs="Arial Narrow"/>
                      <w:color w:val="231F20"/>
                      <w:sz w:val="24"/>
                      <w:szCs w:val="24"/>
                    </w:rPr>
                    <w:t>Assist</w:t>
                  </w:r>
                </w:p>
              </w:txbxContent>
            </v:textbox>
          </v:rect>
        </w:pict>
      </w:r>
      <w:r>
        <w:pict>
          <v:rect id="tb361" o:spid="_x0000_s1357" o:spt="1" style="position:absolute;left:0pt;margin-left:155.9pt;margin-top:620.9pt;height:17.55pt;width:163.05pt;mso-position-horizontal-relative:page;mso-position-vertical-relative:page;mso-wrap-style:none;z-index:251974656;mso-width-relative:page;mso-height-relative:page;" filled="f" stroked="f" coordsize="21600,21600">
            <v:path/>
            <v:fill on="f" focussize="0,0"/>
            <v:stroke on="f"/>
            <v:imagedata o:title=""/>
            <o:lock v:ext="edit"/>
            <v:textbox inset="0mm,0mm,0mm,0mm">
              <w:txbxContent>
                <w:p w14:paraId="7F61421D">
                  <w:pPr>
                    <w:spacing w:line="283" w:lineRule="exact"/>
                  </w:pPr>
                  <w:r>
                    <w:rPr>
                      <w:rFonts w:ascii="Arial Narrow" w:hAnsi="Arial Narrow" w:eastAsia="Arial Narrow" w:cs="Arial Narrow"/>
                      <w:color w:val="231F20"/>
                      <w:sz w:val="24"/>
                      <w:szCs w:val="24"/>
                    </w:rPr>
                    <w:t>assist the user in controlling the robot</w:t>
                  </w:r>
                </w:p>
              </w:txbxContent>
            </v:textbox>
          </v:rect>
        </w:pict>
      </w:r>
      <w:r>
        <w:pict>
          <v:rect id="tb362" o:spid="_x0000_s1356" o:spt="1" style="position:absolute;left:0pt;margin-left:60.95pt;margin-top:642.9pt;height:17.55pt;width:46.5pt;mso-position-horizontal-relative:page;mso-position-vertical-relative:page;mso-wrap-style:none;z-index:251975680;mso-width-relative:page;mso-height-relative:page;" filled="f" stroked="f" coordsize="21600,21600">
            <v:path/>
            <v:fill on="f" focussize="0,0"/>
            <v:stroke on="f"/>
            <v:imagedata o:title=""/>
            <o:lock v:ext="edit"/>
            <v:textbox inset="0mm,0mm,0mm,0mm">
              <w:txbxContent>
                <w:p w14:paraId="0F52B43A">
                  <w:pPr>
                    <w:spacing w:line="283" w:lineRule="exact"/>
                  </w:pPr>
                  <w:r>
                    <w:rPr>
                      <w:rFonts w:ascii="Arial Narrow" w:hAnsi="Arial Narrow" w:eastAsia="Arial Narrow" w:cs="Arial Narrow"/>
                      <w:color w:val="231F20"/>
                      <w:sz w:val="24"/>
                      <w:szCs w:val="24"/>
                    </w:rPr>
                    <w:t xml:space="preserve">Navigation </w:t>
                  </w:r>
                </w:p>
              </w:txbxContent>
            </v:textbox>
          </v:rect>
        </w:pict>
      </w:r>
      <w:r>
        <w:pict>
          <v:rect id="tb363" o:spid="_x0000_s1355" o:spt="1" style="position:absolute;left:0pt;margin-left:155.9pt;margin-top:642.9pt;height:17.55pt;width:315.15pt;mso-position-horizontal-relative:page;mso-position-vertical-relative:page;mso-wrap-style:none;z-index:251976704;mso-width-relative:page;mso-height-relative:page;" filled="f" stroked="f" coordsize="21600,21600">
            <v:path/>
            <v:fill on="f" focussize="0,0"/>
            <v:stroke on="f"/>
            <v:imagedata o:title=""/>
            <o:lock v:ext="edit"/>
            <v:textbox inset="0mm,0mm,0mm,0mm">
              <w:txbxContent>
                <w:p w14:paraId="043BB5E3">
                  <w:pPr>
                    <w:spacing w:line="283" w:lineRule="exact"/>
                  </w:pPr>
                  <w:r>
                    <w:rPr>
                      <w:rFonts w:ascii="Arial Narrow" w:hAnsi="Arial Narrow" w:eastAsia="Arial Narrow" w:cs="Arial Narrow"/>
                      <w:color w:val="231F20"/>
                      <w:sz w:val="24"/>
                      <w:szCs w:val="24"/>
                    </w:rPr>
                    <w:t>Robot moves autonomously and can not be controlled with the controller</w:t>
                  </w:r>
                </w:p>
              </w:txbxContent>
            </v:textbox>
          </v:rect>
        </w:pict>
      </w:r>
      <w:r>
        <w:pict>
          <v:rect id="tb364" o:spid="_x0000_s1354" o:spt="1" style="position:absolute;left:0pt;margin-left:60.95pt;margin-top:686.2pt;height:17.55pt;width:57.95pt;mso-position-horizontal-relative:page;mso-position-vertical-relative:page;mso-wrap-style:none;z-index:251977728;mso-width-relative:page;mso-height-relative:page;" filled="f" stroked="f" coordsize="21600,21600">
            <v:path/>
            <v:fill on="f" focussize="0,0"/>
            <v:stroke on="f"/>
            <v:imagedata o:title=""/>
            <o:lock v:ext="edit"/>
            <v:textbox inset="0mm,0mm,0mm,0mm">
              <w:txbxContent>
                <w:p w14:paraId="5A23A642">
                  <w:pPr>
                    <w:spacing w:line="283" w:lineRule="exact"/>
                  </w:pPr>
                  <w:r>
                    <w:rPr>
                      <w:rFonts w:ascii="Arial Narrow" w:hAnsi="Arial Narrow" w:eastAsia="Arial Narrow" w:cs="Arial Narrow"/>
                      <w:b/>
                      <w:bCs/>
                      <w:color w:val="231F20"/>
                      <w:sz w:val="24"/>
                      <w:szCs w:val="24"/>
                    </w:rPr>
                    <w:t>Body Height</w:t>
                  </w:r>
                </w:p>
              </w:txbxContent>
            </v:textbox>
          </v:rect>
        </w:pict>
      </w:r>
      <w:r>
        <w:pict>
          <v:rect id="tb365" o:spid="_x0000_s1353" o:spt="1" style="position:absolute;left:0pt;margin-left:60.95pt;margin-top:715.3pt;height:17.55pt;width:31.75pt;mso-position-horizontal-relative:page;mso-position-vertical-relative:page;mso-wrap-style:none;z-index:251978752;mso-width-relative:page;mso-height-relative:page;" filled="f" stroked="f" coordsize="21600,21600">
            <v:path/>
            <v:fill on="f" focussize="0,0"/>
            <v:stroke on="f"/>
            <v:imagedata o:title=""/>
            <o:lock v:ext="edit"/>
            <v:textbox inset="0mm,0mm,0mm,0mm">
              <w:txbxContent>
                <w:p w14:paraId="4874C6A5">
                  <w:pPr>
                    <w:spacing w:line="283" w:lineRule="exact"/>
                  </w:pPr>
                  <w:r>
                    <w:rPr>
                      <w:rFonts w:ascii="Arial Narrow" w:hAnsi="Arial Narrow" w:eastAsia="Arial Narrow" w:cs="Arial Narrow"/>
                      <w:color w:val="231F20"/>
                      <w:sz w:val="24"/>
                      <w:szCs w:val="24"/>
                    </w:rPr>
                    <w:t>Normal</w:t>
                  </w:r>
                </w:p>
              </w:txbxContent>
            </v:textbox>
          </v:rect>
        </w:pict>
      </w:r>
      <w:r>
        <w:pict>
          <v:rect id="tb366" o:spid="_x0000_s1352" o:spt="1" style="position:absolute;left:0pt;margin-left:155.9pt;margin-top:715.3pt;height:17.55pt;width:97.95pt;mso-position-horizontal-relative:page;mso-position-vertical-relative:page;mso-wrap-style:none;z-index:251979776;mso-width-relative:page;mso-height-relative:page;" filled="f" stroked="f" coordsize="21600,21600">
            <v:path/>
            <v:fill on="f" focussize="0,0"/>
            <v:stroke on="f"/>
            <v:imagedata o:title=""/>
            <o:lock v:ext="edit"/>
            <v:textbox inset="0mm,0mm,0mm,0mm">
              <w:txbxContent>
                <w:p w14:paraId="61F62B01">
                  <w:pPr>
                    <w:spacing w:line="283" w:lineRule="exact"/>
                  </w:pPr>
                  <w:r>
                    <w:rPr>
                      <w:rFonts w:ascii="Arial Narrow" w:hAnsi="Arial Narrow" w:eastAsia="Arial Narrow" w:cs="Arial Narrow"/>
                      <w:color w:val="231F20"/>
                      <w:sz w:val="24"/>
                      <w:szCs w:val="24"/>
                    </w:rPr>
                    <w:t>Robot stands normally</w:t>
                  </w:r>
                </w:p>
              </w:txbxContent>
            </v:textbox>
          </v:rect>
        </w:pict>
      </w:r>
      <w:r>
        <w:pict>
          <v:rect id="tb367" o:spid="_x0000_s1351" o:spt="1" style="position:absolute;left:0pt;margin-left:60.95pt;margin-top:744.4pt;height:17.55pt;width:38.3pt;mso-position-horizontal-relative:page;mso-position-vertical-relative:page;mso-wrap-style:none;z-index:251980800;mso-width-relative:page;mso-height-relative:page;" filled="f" stroked="f" coordsize="21600,21600">
            <v:path/>
            <v:fill on="f" focussize="0,0"/>
            <v:stroke on="f"/>
            <v:imagedata o:title=""/>
            <o:lock v:ext="edit"/>
            <v:textbox inset="0mm,0mm,0mm,0mm">
              <w:txbxContent>
                <w:p w14:paraId="1C7DA0EA">
                  <w:pPr>
                    <w:spacing w:line="283" w:lineRule="exact"/>
                  </w:pPr>
                  <w:r>
                    <w:rPr>
                      <w:rFonts w:ascii="Arial Narrow" w:hAnsi="Arial Narrow" w:eastAsia="Arial Narrow" w:cs="Arial Narrow"/>
                      <w:color w:val="231F20"/>
                      <w:sz w:val="24"/>
                      <w:szCs w:val="24"/>
                    </w:rPr>
                    <w:t>Crawling</w:t>
                  </w:r>
                </w:p>
              </w:txbxContent>
            </v:textbox>
          </v:rect>
        </w:pict>
      </w:r>
      <w:r>
        <w:pict>
          <v:rect id="tb368" o:spid="_x0000_s1350" o:spt="1" style="position:absolute;left:0pt;margin-left:153.05pt;margin-top:744.4pt;height:17.55pt;width:306.35pt;mso-position-horizontal-relative:page;mso-position-vertical-relative:page;mso-wrap-style:none;z-index:251981824;mso-width-relative:page;mso-height-relative:page;" filled="f" stroked="f" coordsize="21600,21600">
            <v:path/>
            <v:fill on="f" focussize="0,0"/>
            <v:stroke on="f"/>
            <v:imagedata o:title=""/>
            <o:lock v:ext="edit"/>
            <v:textbox inset="0mm,0mm,0mm,0mm">
              <w:txbxContent>
                <w:p w14:paraId="135F37AD">
                  <w:pPr>
                    <w:spacing w:line="283" w:lineRule="exact"/>
                  </w:pPr>
                  <w:r>
                    <w:rPr>
                      <w:rFonts w:ascii="Arial Narrow" w:hAnsi="Arial Narrow" w:eastAsia="Arial Narrow" w:cs="Arial Narrow"/>
                      <w:color w:val="231F20"/>
                      <w:sz w:val="24"/>
                      <w:szCs w:val="24"/>
                    </w:rPr>
                    <w:t>Suitable for passing through the terrain with smaller longitudinal height</w:t>
                  </w:r>
                </w:p>
              </w:txbxContent>
            </v:textbox>
          </v:rect>
        </w:pict>
      </w:r>
      <w:r>
        <w:pict>
          <v:rect id="tb354" o:spid="_x0000_s1349" o:spt="1" style="position:absolute;left:0pt;margin-left:294.3pt;margin-top:791.9pt;height:18.4pt;width:5.5pt;mso-position-horizontal-relative:page;mso-position-vertical-relative:page;mso-wrap-style:none;z-index:251968512;mso-width-relative:page;mso-height-relative:page;" filled="f" stroked="f" coordsize="21600,21600">
            <v:path/>
            <v:fill on="f" focussize="0,0"/>
            <v:stroke on="f"/>
            <v:imagedata o:title=""/>
            <o:lock v:ext="edit"/>
            <v:textbox inset="0mm,0mm,0mm,0mm">
              <w:txbxContent>
                <w:p w14:paraId="3D8978F9">
                  <w:pPr>
                    <w:spacing w:line="283" w:lineRule="exact"/>
                  </w:pPr>
                  <w:r>
                    <w:rPr>
                      <w:rFonts w:ascii="Arial Narrow" w:hAnsi="Arial Narrow" w:eastAsia="Arial Narrow" w:cs="Arial Narrow"/>
                      <w:color w:val="231F20"/>
                      <w:sz w:val="24"/>
                      <w:szCs w:val="24"/>
                    </w:rPr>
                    <w:t>6</w:t>
                  </w:r>
                </w:p>
              </w:txbxContent>
            </v:textbox>
          </v:rect>
        </w:pict>
      </w:r>
      <w:r>
        <w:br w:type="page"/>
      </w:r>
    </w:p>
    <w:p w14:paraId="46FECB0F">
      <w:pPr>
        <w:spacing w:line="20" w:lineRule="exact"/>
      </w:pPr>
      <w:r>
        <w:drawing>
          <wp:anchor distT="0" distB="0" distL="0" distR="0" simplePos="0" relativeHeight="251668480"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1" name="Picture 11" descr="/Users/xinzhang/Library/Containers/com.kingsoft.wpsoffice.mac/Data/tmp/picturecompress_20260925231114/output_10.pngoutpu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s/xinzhang/Library/Containers/com.kingsoft.wpsoffice.mac/Data/tmp/picturecompress_20260925231114/output_10.pngoutput_10"/>
                    <pic:cNvPicPr>
                      <a:picLocks noChangeAspect="1"/>
                    </pic:cNvPicPr>
                  </pic:nvPicPr>
                  <pic:blipFill>
                    <a:blip r:embed="rId15"/>
                    <a:stretch>
                      <a:fillRect/>
                    </a:stretch>
                  </pic:blipFill>
                  <pic:spPr>
                    <a:xfrm>
                      <a:off x="0" y="0"/>
                      <a:ext cx="7560310" cy="10692003"/>
                    </a:xfrm>
                    <a:prstGeom prst="rect">
                      <a:avLst/>
                    </a:prstGeom>
                  </pic:spPr>
                </pic:pic>
              </a:graphicData>
            </a:graphic>
          </wp:anchor>
        </w:drawing>
      </w:r>
      <w:r>
        <w:pict>
          <v:rect id="tb392" o:spid="_x0000_s1348" o:spt="1" style="position:absolute;left:0pt;margin-left:432.2pt;margin-top:44.2pt;height:13pt;width:84.95pt;mso-position-horizontal-relative:page;mso-position-vertical-relative:page;mso-wrap-style:none;z-index:252012544;mso-width-relative:page;mso-height-relative:page;" filled="f" stroked="f" coordsize="21600,21600">
            <v:path/>
            <v:fill on="f" focussize="0,0"/>
            <v:stroke on="f"/>
            <v:imagedata o:title=""/>
            <o:lock v:ext="edit"/>
            <v:textbox inset="0mm,0mm,0mm,0mm">
              <w:txbxContent>
                <w:p w14:paraId="43AD5F72">
                  <w:pPr>
                    <w:spacing w:line="189" w:lineRule="exact"/>
                  </w:pPr>
                  <w:r>
                    <w:rPr>
                      <w:rFonts w:ascii="Arial Narrow" w:hAnsi="Arial Narrow" w:eastAsia="Arial Narrow" w:cs="Arial Narrow"/>
                      <w:color w:val="231F20"/>
                      <w:sz w:val="16"/>
                      <w:szCs w:val="16"/>
                    </w:rPr>
                    <w:t>FX Aegis Hyper User Manual</w:t>
                  </w:r>
                </w:p>
              </w:txbxContent>
            </v:textbox>
          </v:rect>
        </w:pict>
      </w:r>
      <w:r>
        <w:pict>
          <v:rect id="tb398" o:spid="_x0000_s1347" o:spt="1" style="position:absolute;left:0pt;margin-left:60.95pt;margin-top:63.65pt;height:17.55pt;width:19.15pt;mso-position-horizontal-relative:page;mso-position-vertical-relative:page;mso-wrap-style:none;z-index:252014592;mso-width-relative:page;mso-height-relative:page;" filled="f" stroked="f" coordsize="21600,21600">
            <v:path/>
            <v:fill on="f" focussize="0,0"/>
            <v:stroke on="f"/>
            <v:imagedata o:title=""/>
            <o:lock v:ext="edit"/>
            <v:textbox inset="0mm,0mm,0mm,0mm">
              <w:txbxContent>
                <w:p w14:paraId="6C173DBD">
                  <w:pPr>
                    <w:spacing w:line="283" w:lineRule="exact"/>
                  </w:pPr>
                  <w:r>
                    <w:rPr>
                      <w:rFonts w:ascii="Arial Narrow" w:hAnsi="Arial Narrow" w:eastAsia="Arial Narrow" w:cs="Arial Narrow"/>
                      <w:b/>
                      <w:bCs/>
                      <w:color w:val="231F20"/>
                      <w:sz w:val="24"/>
                      <w:szCs w:val="24"/>
                    </w:rPr>
                    <w:t>Gait</w:t>
                  </w:r>
                </w:p>
              </w:txbxContent>
            </v:textbox>
          </v:rect>
        </w:pict>
      </w:r>
      <w:r>
        <w:pict>
          <v:rect id="tb399" o:spid="_x0000_s1346" o:spt="1" style="position:absolute;left:0pt;margin-left:60.95pt;margin-top:92.75pt;height:17.55pt;width:35pt;mso-position-horizontal-relative:page;mso-position-vertical-relative:page;mso-wrap-style:none;z-index:252016640;mso-width-relative:page;mso-height-relative:page;" filled="f" stroked="f" coordsize="21600,21600">
            <v:path/>
            <v:fill on="f" focussize="0,0"/>
            <v:stroke on="f"/>
            <v:imagedata o:title=""/>
            <o:lock v:ext="edit"/>
            <v:textbox inset="0mm,0mm,0mm,0mm">
              <w:txbxContent>
                <w:p w14:paraId="1F85DA02">
                  <w:pPr>
                    <w:spacing w:line="283" w:lineRule="exact"/>
                  </w:pPr>
                  <w:r>
                    <w:rPr>
                      <w:rFonts w:ascii="Arial Narrow" w:hAnsi="Arial Narrow" w:eastAsia="Arial Narrow" w:cs="Arial Narrow"/>
                      <w:color w:val="231F20"/>
                      <w:sz w:val="24"/>
                      <w:szCs w:val="24"/>
                    </w:rPr>
                    <w:t>Walking</w:t>
                  </w:r>
                </w:p>
              </w:txbxContent>
            </v:textbox>
          </v:rect>
        </w:pict>
      </w:r>
      <w:r>
        <w:pict>
          <v:rect id="tb400" o:spid="_x0000_s1345" o:spt="1" style="position:absolute;left:0pt;margin-left:161.6pt;margin-top:92.75pt;height:17.55pt;width:306.35pt;mso-position-horizontal-relative:page;mso-position-vertical-relative:page;mso-wrap-style:none;z-index:252017664;mso-width-relative:page;mso-height-relative:page;" filled="f" stroked="f" coordsize="21600,21600">
            <v:path/>
            <v:fill on="f" focussize="0,0"/>
            <v:stroke on="f"/>
            <v:imagedata o:title=""/>
            <o:lock v:ext="edit"/>
            <v:textbox inset="0mm,0mm,0mm,0mm">
              <w:txbxContent>
                <w:p w14:paraId="15BADC59">
                  <w:pPr>
                    <w:spacing w:line="283" w:lineRule="exact"/>
                  </w:pPr>
                  <w:r>
                    <w:rPr>
                      <w:rFonts w:ascii="Arial Narrow" w:hAnsi="Arial Narrow" w:eastAsia="Arial Narrow" w:cs="Arial Narrow"/>
                      <w:color w:val="231F20"/>
                      <w:sz w:val="24"/>
                      <w:szCs w:val="24"/>
                    </w:rPr>
                    <w:t>Suitable for flat surfaces such as concrete (limited max speed: 1.2m/s)</w:t>
                  </w:r>
                </w:p>
              </w:txbxContent>
            </v:textbox>
          </v:rect>
        </w:pict>
      </w:r>
      <w:r>
        <w:pict>
          <v:rect id="tb401" o:spid="_x0000_s1344" o:spt="1" style="position:absolute;left:0pt;margin-left:60.95pt;margin-top:121.9pt;height:17.55pt;width:36.7pt;mso-position-horizontal-relative:page;mso-position-vertical-relative:page;mso-wrap-style:none;z-index:252019712;mso-width-relative:page;mso-height-relative:page;" filled="f" stroked="f" coordsize="21600,21600">
            <v:path/>
            <v:fill on="f" focussize="0,0"/>
            <v:stroke on="f"/>
            <v:imagedata o:title=""/>
            <o:lock v:ext="edit"/>
            <v:textbox inset="0mm,0mm,0mm,0mm">
              <w:txbxContent>
                <w:p w14:paraId="7BFF7680">
                  <w:pPr>
                    <w:spacing w:line="283" w:lineRule="exact"/>
                  </w:pPr>
                  <w:r>
                    <w:rPr>
                      <w:rFonts w:ascii="Arial Narrow" w:hAnsi="Arial Narrow" w:eastAsia="Arial Narrow" w:cs="Arial Narrow"/>
                      <w:color w:val="231F20"/>
                      <w:sz w:val="24"/>
                      <w:szCs w:val="24"/>
                    </w:rPr>
                    <w:t>Running</w:t>
                  </w:r>
                </w:p>
              </w:txbxContent>
            </v:textbox>
          </v:rect>
        </w:pict>
      </w:r>
      <w:r>
        <w:pict>
          <v:rect id="tb402" o:spid="_x0000_s1343" o:spt="1" style="position:absolute;left:0pt;margin-left:161.6pt;margin-top:121.9pt;height:17.55pt;width:306.35pt;mso-position-horizontal-relative:page;mso-position-vertical-relative:page;mso-wrap-style:none;z-index:252021760;mso-width-relative:page;mso-height-relative:page;" filled="f" stroked="f" coordsize="21600,21600">
            <v:path/>
            <v:fill on="f" focussize="0,0"/>
            <v:stroke on="f"/>
            <v:imagedata o:title=""/>
            <o:lock v:ext="edit"/>
            <v:textbox inset="0mm,0mm,0mm,0mm">
              <w:txbxContent>
                <w:p w14:paraId="3DF09508">
                  <w:pPr>
                    <w:spacing w:line="283" w:lineRule="exact"/>
                  </w:pPr>
                  <w:r>
                    <w:rPr>
                      <w:rFonts w:ascii="Arial Narrow" w:hAnsi="Arial Narrow" w:eastAsia="Arial Narrow" w:cs="Arial Narrow"/>
                      <w:color w:val="231F20"/>
                      <w:sz w:val="24"/>
                      <w:szCs w:val="24"/>
                    </w:rPr>
                    <w:t>Suitable for flat surfaces such as concrete (limited max speed: 2.5m/s)</w:t>
                  </w:r>
                </w:p>
              </w:txbxContent>
            </v:textbox>
          </v:rect>
        </w:pict>
      </w:r>
      <w:r>
        <w:pict>
          <v:rect id="tb403" o:spid="_x0000_s1342" o:spt="1" style="position:absolute;left:0pt;margin-left:60.95pt;margin-top:151pt;height:17.55pt;width:25.2pt;mso-position-horizontal-relative:page;mso-position-vertical-relative:page;mso-wrap-style:none;z-index:252022784;mso-width-relative:page;mso-height-relative:page;" filled="f" stroked="f" coordsize="21600,21600">
            <v:path/>
            <v:fill on="f" focussize="0,0"/>
            <v:stroke on="f"/>
            <v:imagedata o:title=""/>
            <o:lock v:ext="edit"/>
            <v:textbox inset="0mm,0mm,0mm,0mm">
              <w:txbxContent>
                <w:p w14:paraId="70B26164">
                  <w:pPr>
                    <w:spacing w:line="283" w:lineRule="exact"/>
                  </w:pPr>
                  <w:r>
                    <w:rPr>
                      <w:rFonts w:ascii="Arial Narrow" w:hAnsi="Arial Narrow" w:eastAsia="Arial Narrow" w:cs="Arial Narrow"/>
                      <w:color w:val="231F20"/>
                      <w:sz w:val="24"/>
                      <w:szCs w:val="24"/>
                    </w:rPr>
                    <w:t>Slope</w:t>
                  </w:r>
                </w:p>
              </w:txbxContent>
            </v:textbox>
          </v:rect>
        </w:pict>
      </w:r>
      <w:r>
        <w:pict>
          <v:rect id="tb404" o:spid="_x0000_s1341" o:spt="1" style="position:absolute;left:0pt;margin-left:161.6pt;margin-top:151pt;height:17.55pt;width:277.25pt;mso-position-horizontal-relative:page;mso-position-vertical-relative:page;mso-wrap-style:none;z-index:252023808;mso-width-relative:page;mso-height-relative:page;" filled="f" stroked="f" coordsize="21600,21600">
            <v:path/>
            <v:fill on="f" focussize="0,0"/>
            <v:stroke on="f"/>
            <v:imagedata o:title=""/>
            <o:lock v:ext="edit"/>
            <v:textbox inset="0mm,0mm,0mm,0mm">
              <w:txbxContent>
                <w:p w14:paraId="272B55EB">
                  <w:pPr>
                    <w:spacing w:line="283" w:lineRule="exact"/>
                  </w:pPr>
                  <w:r>
                    <w:rPr>
                      <w:rFonts w:ascii="Arial Narrow" w:hAnsi="Arial Narrow" w:eastAsia="Arial Narrow" w:cs="Arial Narrow"/>
                      <w:color w:val="231F20"/>
                      <w:sz w:val="24"/>
                      <w:szCs w:val="24"/>
                    </w:rPr>
                    <w:t>Suitable for slopes less than 30° or other gentle irregular terrain</w:t>
                  </w:r>
                </w:p>
              </w:txbxContent>
            </v:textbox>
          </v:rect>
        </w:pict>
      </w:r>
      <w:r>
        <w:pict>
          <v:rect id="tb406" o:spid="_x0000_s1340" o:spt="1" style="position:absolute;left:0pt;margin-left:161.6pt;margin-top:178.05pt;height:17.55pt;width:302.55pt;mso-position-horizontal-relative:page;mso-position-vertical-relative:page;mso-wrap-style:none;z-index:252027904;mso-width-relative:page;mso-height-relative:page;" filled="f" stroked="f" coordsize="21600,21600">
            <v:path/>
            <v:fill on="f" focussize="0,0"/>
            <v:stroke on="f"/>
            <v:imagedata o:title=""/>
            <o:lock v:ext="edit"/>
            <v:textbox inset="0mm,0mm,0mm,0mm">
              <w:txbxContent>
                <w:p w14:paraId="44DE158F">
                  <w:pPr>
                    <w:spacing w:line="283" w:lineRule="exact"/>
                  </w:pPr>
                  <w:r>
                    <w:rPr>
                      <w:rFonts w:ascii="Arial Narrow" w:hAnsi="Arial Narrow" w:eastAsia="Arial Narrow" w:cs="Arial Narrow"/>
                      <w:color w:val="231F20"/>
                      <w:sz w:val="24"/>
                      <w:szCs w:val="24"/>
                    </w:rPr>
                    <w:t xml:space="preserve">Suitable for complex terrain through irregular obstacles such as stone </w:t>
                  </w:r>
                </w:p>
              </w:txbxContent>
            </v:textbox>
          </v:rect>
        </w:pict>
      </w:r>
      <w:r>
        <w:pict>
          <v:rect id="tb405" o:spid="_x0000_s1339" o:spt="1" style="position:absolute;left:0pt;margin-left:60.95pt;margin-top:185.25pt;height:17.55pt;width:39.9pt;mso-position-horizontal-relative:page;mso-position-vertical-relative:page;mso-wrap-style:none;z-index:252025856;mso-width-relative:page;mso-height-relative:page;" filled="f" stroked="f" coordsize="21600,21600">
            <v:path/>
            <v:fill on="f" focussize="0,0"/>
            <v:stroke on="f"/>
            <v:imagedata o:title=""/>
            <o:lock v:ext="edit"/>
            <v:textbox inset="0mm,0mm,0mm,0mm">
              <w:txbxContent>
                <w:p w14:paraId="42A620EC">
                  <w:pPr>
                    <w:spacing w:line="283" w:lineRule="exact"/>
                  </w:pPr>
                  <w:r>
                    <w:rPr>
                      <w:rFonts w:ascii="Arial Narrow" w:hAnsi="Arial Narrow" w:eastAsia="Arial Narrow" w:cs="Arial Narrow"/>
                      <w:color w:val="231F20"/>
                      <w:sz w:val="24"/>
                      <w:szCs w:val="24"/>
                    </w:rPr>
                    <w:t>Off-Road</w:t>
                  </w:r>
                </w:p>
              </w:txbxContent>
            </v:textbox>
          </v:rect>
        </w:pict>
      </w:r>
      <w:r>
        <w:pict>
          <v:rect id="tb407" o:spid="_x0000_s1338" o:spt="1" style="position:absolute;left:0pt;margin-left:161.6pt;margin-top:192.45pt;height:17.55pt;width:63.5pt;mso-position-horizontal-relative:page;mso-position-vertical-relative:page;mso-wrap-style:none;z-index:252029952;mso-width-relative:page;mso-height-relative:page;" filled="f" stroked="f" coordsize="21600,21600">
            <v:path/>
            <v:fill on="f" focussize="0,0"/>
            <v:stroke on="f"/>
            <v:imagedata o:title=""/>
            <o:lock v:ext="edit"/>
            <v:textbox inset="0mm,0mm,0mm,0mm">
              <w:txbxContent>
                <w:p w14:paraId="7DA396C9">
                  <w:pPr>
                    <w:spacing w:line="283" w:lineRule="exact"/>
                  </w:pPr>
                  <w:r>
                    <w:rPr>
                      <w:rFonts w:ascii="Arial Narrow" w:hAnsi="Arial Narrow" w:eastAsia="Arial Narrow" w:cs="Arial Narrow"/>
                      <w:color w:val="231F20"/>
                      <w:sz w:val="24"/>
                      <w:szCs w:val="24"/>
                    </w:rPr>
                    <w:t>piles and ruins</w:t>
                  </w:r>
                </w:p>
              </w:txbxContent>
            </v:textbox>
          </v:rect>
        </w:pict>
      </w:r>
      <w:r>
        <w:pict>
          <v:rect id="tb409" o:spid="_x0000_s1337" o:spt="1" style="position:absolute;left:0pt;margin-left:161.6pt;margin-top:217.35pt;height:17.55pt;width:308.05pt;mso-position-horizontal-relative:page;mso-position-vertical-relative:page;mso-wrap-style:none;z-index:252033024;mso-width-relative:page;mso-height-relative:page;" filled="f" stroked="f" coordsize="21600,21600">
            <v:path/>
            <v:fill on="f" focussize="0,0"/>
            <v:stroke on="f"/>
            <v:imagedata o:title=""/>
            <o:lock v:ext="edit"/>
            <v:textbox inset="0mm,0mm,0mm,0mm">
              <w:txbxContent>
                <w:p w14:paraId="36F29529">
                  <w:pPr>
                    <w:spacing w:line="283" w:lineRule="exact"/>
                  </w:pPr>
                  <w:r>
                    <w:rPr>
                      <w:rFonts w:ascii="Arial Narrow" w:hAnsi="Arial Narrow" w:eastAsia="Arial Narrow" w:cs="Arial Narrow"/>
                      <w:color w:val="231F20"/>
                      <w:sz w:val="24"/>
                      <w:szCs w:val="24"/>
                    </w:rPr>
                    <w:t xml:space="preserve">It can perceive the shape of the staircase and calculate the foothold on </w:t>
                  </w:r>
                </w:p>
              </w:txbxContent>
            </v:textbox>
          </v:rect>
        </w:pict>
      </w:r>
      <w:r>
        <w:pict>
          <v:rect id="tb408" o:spid="_x0000_s1336" o:spt="1" style="position:absolute;left:0pt;margin-left:60.95pt;margin-top:226.35pt;height:17.55pt;width:20.25pt;mso-position-horizontal-relative:page;mso-position-vertical-relative:page;mso-wrap-style:none;z-index:252032000;mso-width-relative:page;mso-height-relative:page;" filled="f" stroked="f" coordsize="21600,21600">
            <v:path/>
            <v:fill on="f" focussize="0,0"/>
            <v:stroke on="f"/>
            <v:imagedata o:title=""/>
            <o:lock v:ext="edit"/>
            <v:textbox inset="0mm,0mm,0mm,0mm">
              <w:txbxContent>
                <w:p w14:paraId="2821B928">
                  <w:pPr>
                    <w:spacing w:line="283" w:lineRule="exact"/>
                  </w:pPr>
                  <w:r>
                    <w:rPr>
                      <w:rFonts w:ascii="Arial Narrow" w:hAnsi="Arial Narrow" w:eastAsia="Arial Narrow" w:cs="Arial Narrow"/>
                      <w:color w:val="231F20"/>
                      <w:sz w:val="24"/>
                      <w:szCs w:val="24"/>
                    </w:rPr>
                    <w:t>Stair</w:t>
                  </w:r>
                </w:p>
              </w:txbxContent>
            </v:textbox>
          </v:rect>
        </w:pict>
      </w:r>
      <w:r>
        <w:pict>
          <v:rect id="tb410" o:spid="_x0000_s1335" o:spt="1" style="position:absolute;left:0pt;margin-left:161.6pt;margin-top:235.35pt;height:17.55pt;width:249.35pt;mso-position-horizontal-relative:page;mso-position-vertical-relative:page;mso-wrap-style:none;z-index:252034048;mso-width-relative:page;mso-height-relative:page;" filled="f" stroked="f" coordsize="21600,21600">
            <v:path/>
            <v:fill on="f" focussize="0,0"/>
            <v:stroke on="f"/>
            <v:imagedata o:title=""/>
            <o:lock v:ext="edit"/>
            <v:textbox inset="0mm,0mm,0mm,0mm">
              <w:txbxContent>
                <w:p w14:paraId="26C3245B">
                  <w:pPr>
                    <w:spacing w:line="283" w:lineRule="exact"/>
                  </w:pPr>
                  <w:r>
                    <w:rPr>
                      <w:rFonts w:ascii="Arial Narrow" w:hAnsi="Arial Narrow" w:eastAsia="Arial Narrow" w:cs="Arial Narrow"/>
                      <w:color w:val="231F20"/>
                      <w:sz w:val="24"/>
                      <w:szCs w:val="24"/>
                    </w:rPr>
                    <w:t>its own, which is suitable for stairs with a slope under 45°</w:t>
                  </w:r>
                </w:p>
              </w:txbxContent>
            </v:textbox>
          </v:rect>
        </w:pict>
      </w:r>
      <w:r>
        <w:pict>
          <v:rect id="tb412" o:spid="_x0000_s1334" o:spt="1" style="position:absolute;left:0pt;margin-left:161.6pt;margin-top:258.15pt;height:17.55pt;width:294.4pt;mso-position-horizontal-relative:page;mso-position-vertical-relative:page;mso-wrap-style:none;z-index:252037120;mso-width-relative:page;mso-height-relative:page;" filled="f" stroked="f" coordsize="21600,21600">
            <v:path/>
            <v:fill on="f" focussize="0,0"/>
            <v:stroke on="f"/>
            <v:imagedata o:title=""/>
            <o:lock v:ext="edit"/>
            <v:textbox inset="0mm,0mm,0mm,0mm">
              <w:txbxContent>
                <w:p w14:paraId="3DD9868C">
                  <w:pPr>
                    <w:spacing w:line="283" w:lineRule="exact"/>
                  </w:pPr>
                  <w:r>
                    <w:rPr>
                      <w:rFonts w:ascii="Arial Narrow" w:hAnsi="Arial Narrow" w:eastAsia="Arial Narrow" w:cs="Arial Narrow"/>
                      <w:color w:val="231F20"/>
                      <w:sz w:val="24"/>
                      <w:szCs w:val="24"/>
                    </w:rPr>
                    <w:t xml:space="preserve">It can perceive the shape of the staircase and calculate the foothold </w:t>
                  </w:r>
                </w:p>
              </w:txbxContent>
            </v:textbox>
          </v:rect>
        </w:pict>
      </w:r>
      <w:r>
        <w:pict>
          <v:rect id="tb411" o:spid="_x0000_s1333" o:spt="1" style="position:absolute;left:0pt;margin-left:60.95pt;margin-top:276.15pt;height:17.55pt;width:43.65pt;mso-position-horizontal-relative:page;mso-position-vertical-relative:page;mso-wrap-style:none;z-index:252036096;mso-width-relative:page;mso-height-relative:page;" filled="f" stroked="f" coordsize="21600,21600">
            <v:path/>
            <v:fill on="f" focussize="0,0"/>
            <v:stroke on="f"/>
            <v:imagedata o:title=""/>
            <o:lock v:ext="edit"/>
            <v:textbox inset="0mm,0mm,0mm,0mm">
              <w:txbxContent>
                <w:p w14:paraId="1DEF7B36">
                  <w:pPr>
                    <w:spacing w:line="283" w:lineRule="exact"/>
                  </w:pPr>
                  <w:r>
                    <w:rPr>
                      <w:rFonts w:ascii="Arial Narrow" w:hAnsi="Arial Narrow" w:eastAsia="Arial Narrow" w:cs="Arial Narrow"/>
                      <w:color w:val="231F20"/>
                      <w:sz w:val="24"/>
                      <w:szCs w:val="24"/>
                    </w:rPr>
                    <w:t>45° Stairs</w:t>
                  </w:r>
                </w:p>
              </w:txbxContent>
            </v:textbox>
          </v:rect>
        </w:pict>
      </w:r>
      <w:r>
        <w:pict>
          <v:rect id="mrg1360" o:spid="_x0000_s1332" o:spt="1" style="position:absolute;left:0pt;margin-left:161.6pt;margin-top:276.15pt;height:42pt;width:298.6pt;mso-position-horizontal-relative:page;mso-position-vertical-relative:page;mso-wrap-style:none;z-index:251973632;mso-width-relative:page;mso-height-relative:page;" filled="f" stroked="f" coordsize="21600,21600">
            <v:path/>
            <v:fill on="f" focussize="0,0"/>
            <v:stroke on="f"/>
            <v:imagedata o:title=""/>
            <o:lock v:ext="edit"/>
            <v:textbox inset="0mm,0mm,0mm,0mm">
              <w:txbxContent>
                <w:p w14:paraId="1C181693">
                  <w:pPr>
                    <w:spacing w:line="283" w:lineRule="exact"/>
                  </w:pPr>
                  <w:r>
                    <w:rPr>
                      <w:rFonts w:ascii="Arial Narrow" w:hAnsi="Arial Narrow" w:eastAsia="Arial Narrow" w:cs="Arial Narrow"/>
                      <w:color w:val="231F20"/>
                      <w:sz w:val="24"/>
                      <w:szCs w:val="24"/>
                    </w:rPr>
                    <w:t xml:space="preserve">on its own, which is suitable for stairs with a slope of 45°, and is only </w:t>
                  </w:r>
                </w:p>
                <w:p w14:paraId="6326BECC">
                  <w:pPr>
                    <w:spacing w:before="77" w:line="283" w:lineRule="exact"/>
                  </w:pPr>
                  <w:r>
                    <w:rPr>
                      <w:rFonts w:ascii="Arial Narrow" w:hAnsi="Arial Narrow" w:eastAsia="Arial Narrow" w:cs="Arial Narrow"/>
                      <w:color w:val="231F20"/>
                      <w:sz w:val="24"/>
                      <w:szCs w:val="24"/>
                    </w:rPr>
                    <w:t xml:space="preserve">supported in multi-frame mode         </w:t>
                  </w:r>
                </w:p>
              </w:txbxContent>
            </v:textbox>
          </v:rect>
        </w:pict>
      </w:r>
      <w:r>
        <w:pict>
          <v:rect id="tb416" o:spid="_x0000_s1331" o:spt="1" style="position:absolute;left:0pt;margin-left:161.6pt;margin-top:318.8pt;height:17.55pt;width:284.45pt;mso-position-horizontal-relative:page;mso-position-vertical-relative:page;mso-wrap-style:none;z-index:252039168;mso-width-relative:page;mso-height-relative:page;" filled="f" stroked="f" coordsize="21600,21600">
            <v:path/>
            <v:fill on="f" focussize="0,0"/>
            <v:stroke on="f"/>
            <v:imagedata o:title=""/>
            <o:lock v:ext="edit"/>
            <v:textbox inset="0mm,0mm,0mm,0mm">
              <w:txbxContent>
                <w:p w14:paraId="22537FE6">
                  <w:pPr>
                    <w:spacing w:line="283" w:lineRule="exact"/>
                  </w:pPr>
                  <w:r>
                    <w:rPr>
                      <w:rFonts w:ascii="Arial Narrow" w:hAnsi="Arial Narrow" w:eastAsia="Arial Narrow" w:cs="Arial Narrow"/>
                      <w:color w:val="231F20"/>
                      <w:sz w:val="24"/>
                      <w:szCs w:val="24"/>
                    </w:rPr>
                    <w:t xml:space="preserve">Utilizes AI algorithms, suitable for surfaces with slight undulations </w:t>
                  </w:r>
                </w:p>
              </w:txbxContent>
            </v:textbox>
          </v:rect>
        </w:pict>
      </w:r>
      <w:r>
        <w:pict>
          <v:rect id="tb415" o:spid="_x0000_s1330" o:spt="1" style="position:absolute;left:0pt;margin-left:60.95pt;margin-top:326pt;height:17.55pt;width:30.65pt;mso-position-horizontal-relative:page;mso-position-vertical-relative:page;mso-wrap-style:none;z-index:252038144;mso-width-relative:page;mso-height-relative:page;" filled="f" stroked="f" coordsize="21600,21600">
            <v:path/>
            <v:fill on="f" focussize="0,0"/>
            <v:stroke on="f"/>
            <v:imagedata o:title=""/>
            <o:lock v:ext="edit"/>
            <v:textbox inset="0mm,0mm,0mm,0mm">
              <w:txbxContent>
                <w:p w14:paraId="57963B8A">
                  <w:pPr>
                    <w:spacing w:line="283" w:lineRule="exact"/>
                  </w:pPr>
                  <w:r>
                    <w:rPr>
                      <w:rFonts w:ascii="Arial Narrow" w:hAnsi="Arial Narrow" w:eastAsia="Arial Narrow" w:cs="Arial Narrow"/>
                      <w:color w:val="231F20"/>
                      <w:sz w:val="24"/>
                      <w:szCs w:val="24"/>
                    </w:rPr>
                    <w:t>L-Walk</w:t>
                  </w:r>
                </w:p>
              </w:txbxContent>
            </v:textbox>
          </v:rect>
        </w:pict>
      </w:r>
      <w:r>
        <w:pict>
          <v:rect id="tb417" o:spid="_x0000_s1329" o:spt="1" style="position:absolute;left:0pt;margin-left:161.6pt;margin-top:333.2pt;height:17.55pt;width:105.05pt;mso-position-horizontal-relative:page;mso-position-vertical-relative:page;mso-wrap-style:none;z-index:252040192;mso-width-relative:page;mso-height-relative:page;" filled="f" stroked="f" coordsize="21600,21600">
            <v:path/>
            <v:fill on="f" focussize="0,0"/>
            <v:stroke on="f"/>
            <v:imagedata o:title=""/>
            <o:lock v:ext="edit"/>
            <v:textbox inset="0mm,0mm,0mm,0mm">
              <w:txbxContent>
                <w:p w14:paraId="251E326C">
                  <w:pPr>
                    <w:spacing w:line="283" w:lineRule="exact"/>
                  </w:pPr>
                  <w:r>
                    <w:rPr>
                      <w:rFonts w:ascii="Arial Narrow" w:hAnsi="Arial Narrow" w:eastAsia="Arial Narrow" w:cs="Arial Narrow"/>
                      <w:color w:val="231F20"/>
                      <w:sz w:val="24"/>
                      <w:szCs w:val="24"/>
                    </w:rPr>
                    <w:t>under normal conditions</w:t>
                  </w:r>
                </w:p>
              </w:txbxContent>
            </v:textbox>
          </v:rect>
        </w:pict>
      </w:r>
      <w:r>
        <w:pict>
          <v:rect id="tb419" o:spid="_x0000_s1328" o:spt="1" style="position:absolute;left:0pt;margin-left:161.6pt;margin-top:361.7pt;height:17.55pt;width:265.3pt;mso-position-horizontal-relative:page;mso-position-vertical-relative:page;mso-wrap-style:none;z-index:252043264;mso-width-relative:page;mso-height-relative:page;" filled="f" stroked="f" coordsize="21600,21600">
            <v:path/>
            <v:fill on="f" focussize="0,0"/>
            <v:stroke on="f"/>
            <v:imagedata o:title=""/>
            <o:lock v:ext="edit"/>
            <v:textbox inset="0mm,0mm,0mm,0mm">
              <w:txbxContent>
                <w:p w14:paraId="7F46CBF4">
                  <w:pPr>
                    <w:spacing w:line="283" w:lineRule="exact"/>
                  </w:pPr>
                  <w:r>
                    <w:rPr>
                      <w:rFonts w:ascii="Arial Narrow" w:hAnsi="Arial Narrow" w:eastAsia="Arial Narrow" w:cs="Arial Narrow"/>
                      <w:color w:val="231F20"/>
                      <w:sz w:val="24"/>
                      <w:szCs w:val="24"/>
                    </w:rPr>
                    <w:t xml:space="preserve">Utilizes AI algorithms, suitable for complex terrain with height </w:t>
                  </w:r>
                </w:p>
              </w:txbxContent>
            </v:textbox>
          </v:rect>
        </w:pict>
      </w:r>
      <w:r>
        <w:pict>
          <v:rect id="tb418" o:spid="_x0000_s1327" o:spt="1" style="position:absolute;left:0pt;margin-left:60.95pt;margin-top:368.9pt;height:17.55pt;width:40.5pt;mso-position-horizontal-relative:page;mso-position-vertical-relative:page;mso-wrap-style:none;z-index:252042240;mso-width-relative:page;mso-height-relative:page;" filled="f" stroked="f" coordsize="21600,21600">
            <v:path/>
            <v:fill on="f" focussize="0,0"/>
            <v:stroke on="f"/>
            <v:imagedata o:title=""/>
            <o:lock v:ext="edit"/>
            <v:textbox inset="0mm,0mm,0mm,0mm">
              <w:txbxContent>
                <w:p w14:paraId="7E7329AE">
                  <w:pPr>
                    <w:spacing w:line="283" w:lineRule="exact"/>
                  </w:pPr>
                  <w:r>
                    <w:rPr>
                      <w:rFonts w:ascii="Arial Narrow" w:hAnsi="Arial Narrow" w:eastAsia="Arial Narrow" w:cs="Arial Narrow"/>
                      <w:color w:val="231F20"/>
                      <w:sz w:val="24"/>
                      <w:szCs w:val="24"/>
                    </w:rPr>
                    <w:t>Mountain</w:t>
                  </w:r>
                </w:p>
              </w:txbxContent>
            </v:textbox>
          </v:rect>
        </w:pict>
      </w:r>
      <w:r>
        <w:pict>
          <v:rect id="tb420" o:spid="_x0000_s1326" o:spt="1" style="position:absolute;left:0pt;margin-left:161.6pt;margin-top:376.1pt;height:17.55pt;width:127.5pt;mso-position-horizontal-relative:page;mso-position-vertical-relative:page;mso-wrap-style:none;z-index:252044288;mso-width-relative:page;mso-height-relative:page;" filled="f" stroked="f" coordsize="21600,21600">
            <v:path/>
            <v:fill on="f" focussize="0,0"/>
            <v:stroke on="f"/>
            <v:imagedata o:title=""/>
            <o:lock v:ext="edit"/>
            <v:textbox inset="0mm,0mm,0mm,0mm">
              <w:txbxContent>
                <w:p w14:paraId="272D4A93">
                  <w:pPr>
                    <w:spacing w:line="283" w:lineRule="exact"/>
                  </w:pPr>
                  <w:r>
                    <w:rPr>
                      <w:rFonts w:ascii="Arial Narrow" w:hAnsi="Arial Narrow" w:eastAsia="Arial Narrow" w:cs="Arial Narrow"/>
                      <w:color w:val="231F20"/>
                      <w:sz w:val="24"/>
                      <w:szCs w:val="24"/>
                    </w:rPr>
                    <w:t>differences, slopes and stairs</w:t>
                  </w:r>
                </w:p>
              </w:txbxContent>
            </v:textbox>
          </v:rect>
        </w:pict>
      </w:r>
      <w:r>
        <w:pict>
          <v:rect id="tb422" o:spid="_x0000_s1325" o:spt="1" style="position:absolute;left:0pt;margin-left:161.6pt;margin-top:404.6pt;height:17.55pt;width:301.95pt;mso-position-horizontal-relative:page;mso-position-vertical-relative:page;mso-wrap-style:none;z-index:252046336;mso-width-relative:page;mso-height-relative:page;" filled="f" stroked="f" coordsize="21600,21600">
            <v:path/>
            <v:fill on="f" focussize="0,0"/>
            <v:stroke on="f"/>
            <v:imagedata o:title=""/>
            <o:lock v:ext="edit"/>
            <v:textbox inset="0mm,0mm,0mm,0mm">
              <w:txbxContent>
                <w:p w14:paraId="07EF4606">
                  <w:pPr>
                    <w:spacing w:line="283" w:lineRule="exact"/>
                  </w:pPr>
                  <w:r>
                    <w:rPr>
                      <w:rFonts w:ascii="Arial Narrow" w:hAnsi="Arial Narrow" w:eastAsia="Arial Narrow" w:cs="Arial Narrow"/>
                      <w:color w:val="231F20"/>
                      <w:sz w:val="24"/>
                      <w:szCs w:val="24"/>
                    </w:rPr>
                    <w:t xml:space="preserve">Utilizes AI algorithms, suitable for scenarios requiring reduced robotic </w:t>
                  </w:r>
                </w:p>
              </w:txbxContent>
            </v:textbox>
          </v:rect>
        </w:pict>
      </w:r>
      <w:r>
        <w:pict>
          <v:rect id="tb421" o:spid="_x0000_s1324" o:spt="1" style="position:absolute;left:0pt;margin-left:60.95pt;margin-top:411.8pt;height:17.55pt;width:24.65pt;mso-position-horizontal-relative:page;mso-position-vertical-relative:page;mso-wrap-style:none;z-index:252045312;mso-width-relative:page;mso-height-relative:page;" filled="f" stroked="f" coordsize="21600,21600">
            <v:path/>
            <v:fill on="f" focussize="0,0"/>
            <v:stroke on="f"/>
            <v:imagedata o:title=""/>
            <o:lock v:ext="edit"/>
            <v:textbox inset="0mm,0mm,0mm,0mm">
              <w:txbxContent>
                <w:p w14:paraId="10865C21">
                  <w:pPr>
                    <w:spacing w:line="283" w:lineRule="exact"/>
                  </w:pPr>
                  <w:r>
                    <w:rPr>
                      <w:rFonts w:ascii="Arial Narrow" w:hAnsi="Arial Narrow" w:eastAsia="Arial Narrow" w:cs="Arial Narrow"/>
                      <w:color w:val="231F20"/>
                      <w:sz w:val="24"/>
                      <w:szCs w:val="24"/>
                    </w:rPr>
                    <w:t>Silent</w:t>
                  </w:r>
                </w:p>
              </w:txbxContent>
            </v:textbox>
          </v:rect>
        </w:pict>
      </w:r>
      <w:r>
        <w:pict>
          <v:rect id="tb423" o:spid="_x0000_s1323" o:spt="1" style="position:absolute;left:0pt;margin-left:161.6pt;margin-top:419pt;height:17.55pt;width:58.55pt;mso-position-horizontal-relative:page;mso-position-vertical-relative:page;mso-wrap-style:none;z-index:252048384;mso-width-relative:page;mso-height-relative:page;" filled="f" stroked="f" coordsize="21600,21600">
            <v:path/>
            <v:fill on="f" focussize="0,0"/>
            <v:stroke on="f"/>
            <v:imagedata o:title=""/>
            <o:lock v:ext="edit"/>
            <v:textbox inset="0mm,0mm,0mm,0mm">
              <w:txbxContent>
                <w:p w14:paraId="5CC392AC">
                  <w:pPr>
                    <w:spacing w:line="283" w:lineRule="exact"/>
                  </w:pPr>
                  <w:r>
                    <w:rPr>
                      <w:rFonts w:ascii="Arial Narrow" w:hAnsi="Arial Narrow" w:eastAsia="Arial Narrow" w:cs="Arial Narrow"/>
                      <w:color w:val="231F20"/>
                      <w:sz w:val="24"/>
                      <w:szCs w:val="24"/>
                    </w:rPr>
                    <w:t>motion noise.</w:t>
                  </w:r>
                </w:p>
              </w:txbxContent>
            </v:textbox>
          </v:rect>
        </w:pict>
      </w:r>
      <w:r>
        <w:pict>
          <v:rect id="tb424" o:spid="_x0000_s1322" o:spt="1" style="position:absolute;left:0pt;margin-left:56.7pt;margin-top:449.3pt;height:15.7pt;width:444.25pt;mso-position-horizontal-relative:page;mso-position-vertical-relative:page;mso-wrap-style:none;z-index:252050432;mso-width-relative:page;mso-height-relative:page;" filled="f" stroked="f" coordsize="21600,21600">
            <v:path/>
            <v:fill on="f" focussize="0,0"/>
            <v:stroke on="f"/>
            <v:imagedata o:title=""/>
            <o:lock v:ext="edit"/>
            <v:textbox inset="0mm,0mm,0mm,0mm">
              <w:txbxContent>
                <w:p w14:paraId="5C625AF7">
                  <w:pPr>
                    <w:spacing w:line="236" w:lineRule="exact"/>
                  </w:pPr>
                  <w:r>
                    <w:rPr>
                      <w:rFonts w:ascii="PingFang SC" w:hAnsi="PingFang SC" w:eastAsia="PingFang SC" w:cs="PingFang SC"/>
                      <w:color w:val="231F20"/>
                      <w:sz w:val="20"/>
                      <w:szCs w:val="20"/>
                    </w:rPr>
                    <w:t xml:space="preserve">※L-Walk is suitable for surfaces with little undulations, including but not limited to flat surfaces, muddy </w:t>
                  </w:r>
                </w:p>
              </w:txbxContent>
            </v:textbox>
          </v:rect>
        </w:pict>
      </w:r>
      <w:r>
        <w:pict>
          <v:rect id="tb425" o:spid="_x0000_s1321" o:spt="1" style="position:absolute;left:0pt;margin-left:56.7pt;margin-top:463.3pt;height:15.7pt;width:383.85pt;mso-position-horizontal-relative:page;mso-position-vertical-relative:page;mso-wrap-style:none;z-index:252051456;mso-width-relative:page;mso-height-relative:page;" filled="f" stroked="f" coordsize="21600,21600">
            <v:path/>
            <v:fill on="f" focussize="0,0"/>
            <v:stroke on="f"/>
            <v:imagedata o:title=""/>
            <o:lock v:ext="edit"/>
            <v:textbox inset="0mm,0mm,0mm,0mm">
              <w:txbxContent>
                <w:p w14:paraId="3105EB33">
                  <w:pPr>
                    <w:spacing w:line="236" w:lineRule="exact"/>
                  </w:pPr>
                  <w:r>
                    <w:rPr>
                      <w:rFonts w:ascii="Arial Narrow" w:hAnsi="Arial Narrow" w:eastAsia="Arial Narrow" w:cs="Arial Narrow"/>
                      <w:color w:val="231F20"/>
                      <w:sz w:val="20"/>
                      <w:szCs w:val="20"/>
                    </w:rPr>
                    <w:t xml:space="preserve">surfaces, flooded surfaces, undulating surfaces with small differences in height, stairs with a single step of </w:t>
                  </w:r>
                </w:p>
              </w:txbxContent>
            </v:textbox>
          </v:rect>
        </w:pict>
      </w:r>
      <w:r>
        <w:pict>
          <v:rect id="mrg1372" o:spid="_x0000_s1320" o:spt="1" style="position:absolute;left:0pt;margin-left:56.7pt;margin-top:477.3pt;height:34pt;width:433pt;mso-position-horizontal-relative:page;mso-position-vertical-relative:page;mso-wrap-style:none;z-index:251986944;mso-width-relative:page;mso-height-relative:page;" filled="f" stroked="f" coordsize="21600,21600">
            <v:path/>
            <v:fill on="f" focussize="0,0"/>
            <v:stroke on="f"/>
            <v:imagedata o:title=""/>
            <o:lock v:ext="edit"/>
            <v:textbox inset="0mm,0mm,0mm,0mm">
              <w:txbxContent>
                <w:p w14:paraId="2D345305">
                  <w:pPr>
                    <w:spacing w:line="236" w:lineRule="exact"/>
                  </w:pPr>
                  <w:r>
                    <w:rPr>
                      <w:rFonts w:ascii="PingFang SC" w:hAnsi="PingFang SC" w:eastAsia="PingFang SC" w:cs="PingFang SC"/>
                      <w:color w:val="231F20"/>
                      <w:sz w:val="20"/>
                      <w:szCs w:val="20"/>
                    </w:rPr>
                    <w:t>15cm, slopes of 18° , etc.</w:t>
                  </w:r>
                </w:p>
                <w:p w14:paraId="4B61B989">
                  <w:pPr>
                    <w:spacing w:before="44" w:line="236" w:lineRule="exact"/>
                  </w:pPr>
                  <w:r>
                    <w:rPr>
                      <w:rFonts w:ascii="PingFang SC" w:hAnsi="PingFang SC" w:eastAsia="PingFang SC" w:cs="PingFang SC"/>
                      <w:color w:val="231F20"/>
                      <w:sz w:val="20"/>
                      <w:szCs w:val="20"/>
                    </w:rPr>
                    <w:t xml:space="preserve">※Mountain is suitable for surfaces with large undulations under normal conditions, including but not </w:t>
                  </w:r>
                </w:p>
              </w:txbxContent>
            </v:textbox>
          </v:rect>
        </w:pict>
      </w:r>
      <w:r>
        <w:pict>
          <v:rect id="tb428" o:spid="_x0000_s1319" o:spt="1" style="position:absolute;left:0pt;margin-left:56.7pt;margin-top:505.3pt;height:15.7pt;width:375.65pt;mso-position-horizontal-relative:page;mso-position-vertical-relative:page;mso-wrap-style:none;z-index:252052480;mso-width-relative:page;mso-height-relative:page;" filled="f" stroked="f" coordsize="21600,21600">
            <v:path/>
            <v:fill on="f" focussize="0,0"/>
            <v:stroke on="f"/>
            <v:imagedata o:title=""/>
            <o:lock v:ext="edit"/>
            <v:textbox inset="0mm,0mm,0mm,0mm">
              <w:txbxContent>
                <w:p w14:paraId="4A078D2B">
                  <w:pPr>
                    <w:spacing w:line="236" w:lineRule="exact"/>
                  </w:pPr>
                  <w:r>
                    <w:rPr>
                      <w:rFonts w:ascii="Arial Narrow" w:hAnsi="Arial Narrow" w:eastAsia="Arial Narrow" w:cs="Arial Narrow"/>
                      <w:color w:val="231F20"/>
                      <w:sz w:val="20"/>
                      <w:szCs w:val="20"/>
                    </w:rPr>
                    <w:t xml:space="preserve">limited to rubble surfaces, bumpy surfaces with large differences in elevation, stairs with a single step of </w:t>
                  </w:r>
                </w:p>
              </w:txbxContent>
            </v:textbox>
          </v:rect>
        </w:pict>
      </w:r>
      <w:r>
        <w:pict>
          <v:rect id="mrg1374" o:spid="_x0000_s1318" o:spt="1" style="position:absolute;left:0pt;margin-left:56.7pt;margin-top:519.3pt;height:34pt;width:397.35pt;mso-position-horizontal-relative:page;mso-position-vertical-relative:page;mso-wrap-style:none;z-index:251990016;mso-width-relative:page;mso-height-relative:page;" filled="f" stroked="f" coordsize="21600,21600">
            <v:path/>
            <v:fill on="f" focussize="0,0"/>
            <v:stroke on="f"/>
            <v:imagedata o:title=""/>
            <o:lock v:ext="edit"/>
            <v:textbox inset="0mm,0mm,0mm,0mm">
              <w:txbxContent>
                <w:p w14:paraId="32F643CD">
                  <w:pPr>
                    <w:spacing w:line="236" w:lineRule="exact"/>
                  </w:pPr>
                  <w:r>
                    <w:rPr>
                      <w:rFonts w:ascii="PingFang SC" w:hAnsi="PingFang SC" w:eastAsia="PingFang SC" w:cs="PingFang SC"/>
                      <w:color w:val="231F20"/>
                      <w:sz w:val="20"/>
                      <w:szCs w:val="20"/>
                    </w:rPr>
                    <w:t>25cm, and slopes of 30° .</w:t>
                  </w:r>
                </w:p>
                <w:p w14:paraId="2C93DC6D">
                  <w:pPr>
                    <w:spacing w:before="44" w:line="236" w:lineRule="exact"/>
                  </w:pPr>
                  <w:r>
                    <w:rPr>
                      <w:rFonts w:ascii="PingFang SC" w:hAnsi="PingFang SC" w:eastAsia="PingFang SC" w:cs="PingFang SC"/>
                      <w:color w:val="231F20"/>
                      <w:sz w:val="20"/>
                      <w:szCs w:val="20"/>
                    </w:rPr>
                    <w:t xml:space="preserve">※Silent is suitable for noise cancellation demand scenarios, the gait noise when standing still </w:t>
                  </w:r>
                </w:p>
              </w:txbxContent>
            </v:textbox>
          </v:rect>
        </w:pict>
      </w:r>
      <w:r>
        <w:pict>
          <v:rect id="tb431" o:spid="_x0000_s1317" o:spt="1" style="position:absolute;left:0pt;margin-left:500.05pt;margin-top:533.3pt;height:15.7pt;width:32.55pt;mso-position-horizontal-relative:page;mso-position-vertical-relative:page;mso-wrap-style:none;z-index:252055552;mso-width-relative:page;mso-height-relative:page;" filled="f" stroked="f" coordsize="21600,21600">
            <v:path/>
            <v:fill on="f" focussize="0,0"/>
            <v:stroke on="f"/>
            <v:imagedata o:title=""/>
            <o:lock v:ext="edit"/>
            <v:textbox inset="0mm,0mm,0mm,0mm">
              <w:txbxContent>
                <w:p w14:paraId="1497A77F">
                  <w:pPr>
                    <w:spacing w:line="236" w:lineRule="exact"/>
                  </w:pPr>
                  <w:r>
                    <w:rPr>
                      <w:rFonts w:ascii="PingFang SC" w:hAnsi="PingFang SC" w:eastAsia="PingFang SC" w:cs="PingFang SC"/>
                      <w:color w:val="231F20"/>
                      <w:sz w:val="20"/>
                      <w:szCs w:val="20"/>
                    </w:rPr>
                    <w:t xml:space="preserve">≤ 50dB, </w:t>
                  </w:r>
                </w:p>
              </w:txbxContent>
            </v:textbox>
          </v:rect>
        </w:pict>
      </w:r>
      <w:r>
        <w:pict>
          <v:rect id="tb432" o:spid="_x0000_s1316" o:spt="1" style="position:absolute;left:0pt;margin-left:56.7pt;margin-top:547.3pt;height:15.7pt;width:370.85pt;mso-position-horizontal-relative:page;mso-position-vertical-relative:page;mso-wrap-style:none;z-index:252057600;mso-width-relative:page;mso-height-relative:page;" filled="f" stroked="f" coordsize="21600,21600">
            <v:path/>
            <v:fill on="f" focussize="0,0"/>
            <v:stroke on="f"/>
            <v:imagedata o:title=""/>
            <o:lock v:ext="edit"/>
            <v:textbox inset="0mm,0mm,0mm,0mm">
              <w:txbxContent>
                <w:p w14:paraId="65E4458B">
                  <w:pPr>
                    <w:spacing w:line="236" w:lineRule="exact"/>
                  </w:pPr>
                  <w:r>
                    <w:rPr>
                      <w:rFonts w:ascii="PingFang SC" w:hAnsi="PingFang SC" w:eastAsia="PingFang SC" w:cs="PingFang SC"/>
                      <w:color w:val="231F20"/>
                      <w:sz w:val="20"/>
                      <w:szCs w:val="20"/>
                    </w:rPr>
                    <w:t>walking noise ≤ 60dB, does not support walking up and down stairs, walking on slopes.</w:t>
                  </w:r>
                </w:p>
              </w:txbxContent>
            </v:textbox>
          </v:rect>
        </w:pict>
      </w:r>
      <w:r>
        <w:pict>
          <v:rect id="mrg1377" o:spid="_x0000_s1315" o:spt="1" style="position:absolute;left:0pt;margin-left:146.45pt;margin-top:574.3pt;height:96pt;width:334.75pt;mso-position-horizontal-relative:page;mso-position-vertical-relative:page;mso-wrap-style:none;z-index:251994112;mso-width-relative:page;mso-height-relative:page;" filled="f" stroked="f" coordsize="21600,21600">
            <v:path/>
            <v:fill on="f" focussize="0,0"/>
            <v:stroke on="f"/>
            <v:imagedata o:title=""/>
            <o:lock v:ext="edit"/>
            <v:textbox inset="0mm,0mm,0mm,0mm">
              <w:txbxContent>
                <w:p w14:paraId="7874B67D">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When the robot passes through stairs or slopes, do not stand on the </w:t>
                  </w:r>
                </w:p>
                <w:p w14:paraId="3089D232">
                  <w:pPr>
                    <w:spacing w:before="77" w:line="283" w:lineRule="exact"/>
                    <w:ind w:left="360"/>
                  </w:pPr>
                  <w:r>
                    <w:rPr>
                      <w:rFonts w:ascii="Arial Narrow" w:hAnsi="Arial Narrow" w:eastAsia="Arial Narrow" w:cs="Arial Narrow"/>
                      <w:color w:val="231F20"/>
                      <w:sz w:val="24"/>
                      <w:szCs w:val="24"/>
                    </w:rPr>
                    <w:t xml:space="preserve">stairways, platforms or slopes below the robot, to avoid possible </w:t>
                  </w:r>
                </w:p>
                <w:p w14:paraId="3251A60D">
                  <w:pPr>
                    <w:spacing w:before="77" w:line="283" w:lineRule="exact"/>
                    <w:ind w:left="360"/>
                  </w:pPr>
                  <w:r>
                    <w:rPr>
                      <w:rFonts w:ascii="Arial Narrow" w:hAnsi="Arial Narrow" w:eastAsia="Arial Narrow" w:cs="Arial Narrow"/>
                      <w:color w:val="231F20"/>
                      <w:sz w:val="24"/>
                      <w:szCs w:val="24"/>
                    </w:rPr>
                    <w:t>personal injury if the robot falls.</w:t>
                  </w:r>
                </w:p>
                <w:p w14:paraId="015C0B0E">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The robot can only climb stairs when its front faces the upward </w:t>
                  </w:r>
                </w:p>
                <w:p w14:paraId="4320D2C1">
                  <w:pPr>
                    <w:spacing w:before="77" w:line="283" w:lineRule="exact"/>
                    <w:ind w:left="360"/>
                  </w:pPr>
                  <w:r>
                    <w:rPr>
                      <w:rFonts w:ascii="Arial Narrow" w:hAnsi="Arial Narrow" w:eastAsia="Arial Narrow" w:cs="Arial Narrow"/>
                      <w:color w:val="231F20"/>
                      <w:sz w:val="24"/>
                      <w:szCs w:val="24"/>
                    </w:rPr>
                    <w:t>direction of the staircase.</w:t>
                  </w:r>
                </w:p>
              </w:txbxContent>
            </v:textbox>
          </v:rect>
        </w:pict>
      </w:r>
      <w:r>
        <w:pict>
          <v:rect id="mrg1378" o:spid="_x0000_s1314" o:spt="1" style="position:absolute;left:0pt;margin-left:147.95pt;margin-top:688.4pt;height:78pt;width:312.4pt;mso-position-horizontal-relative:page;mso-position-vertical-relative:page;mso-wrap-style:none;z-index:251996160;mso-width-relative:page;mso-height-relative:page;" filled="f" stroked="f" coordsize="21600,21600">
            <v:path/>
            <v:fill on="f" focussize="0,0"/>
            <v:stroke on="f"/>
            <v:imagedata o:title=""/>
            <o:lock v:ext="edit"/>
            <v:textbox inset="0mm,0mm,0mm,0mm">
              <w:txbxContent>
                <w:p w14:paraId="4BB571E7">
                  <w:pPr>
                    <w:spacing w:line="283" w:lineRule="exact"/>
                  </w:pPr>
                  <w:r>
                    <w:rPr>
                      <w:rFonts w:ascii="Arial Narrow" w:hAnsi="Arial Narrow" w:eastAsia="Arial Narrow" w:cs="Arial Narrow"/>
                      <w:color w:val="231F20"/>
                      <w:sz w:val="24"/>
                      <w:szCs w:val="24"/>
                    </w:rPr>
                    <w:t xml:space="preserve">Using mountain gait generates a lot of heat, and the continuous use </w:t>
                  </w:r>
                </w:p>
                <w:p w14:paraId="0ADF9518">
                  <w:pPr>
                    <w:spacing w:before="77" w:line="283" w:lineRule="exact"/>
                  </w:pPr>
                  <w:r>
                    <w:rPr>
                      <w:rFonts w:ascii="Arial Narrow" w:hAnsi="Arial Narrow" w:eastAsia="Arial Narrow" w:cs="Arial Narrow"/>
                      <w:color w:val="231F20"/>
                      <w:sz w:val="24"/>
                      <w:szCs w:val="24"/>
                    </w:rPr>
                    <w:t xml:space="preserve">of this gait to cross obstacles within a short period of time will easily </w:t>
                  </w:r>
                </w:p>
                <w:p w14:paraId="3E677BF5">
                  <w:pPr>
                    <w:spacing w:before="77" w:line="283" w:lineRule="exact"/>
                  </w:pPr>
                  <w:r>
                    <w:rPr>
                      <w:rFonts w:ascii="Arial Narrow" w:hAnsi="Arial Narrow" w:eastAsia="Arial Narrow" w:cs="Arial Narrow"/>
                      <w:color w:val="231F20"/>
                      <w:sz w:val="24"/>
                      <w:szCs w:val="24"/>
                    </w:rPr>
                    <w:t xml:space="preserve">cause the robot to overheat, so it is recommended not to use this gait to </w:t>
                  </w:r>
                </w:p>
                <w:p w14:paraId="230B2F5C">
                  <w:pPr>
                    <w:spacing w:before="77" w:line="283" w:lineRule="exact"/>
                  </w:pPr>
                  <w:r>
                    <w:rPr>
                      <w:rFonts w:ascii="Arial Narrow" w:hAnsi="Arial Narrow" w:eastAsia="Arial Narrow" w:cs="Arial Narrow"/>
                      <w:color w:val="231F20"/>
                      <w:sz w:val="24"/>
                      <w:szCs w:val="24"/>
                    </w:rPr>
                    <w:t>climb stairs for more than 8 minutes continuously.</w:t>
                  </w:r>
                </w:p>
              </w:txbxContent>
            </v:textbox>
          </v:rect>
        </w:pict>
      </w:r>
      <w:r>
        <w:pict>
          <v:rect id="tb391" o:spid="_x0000_s1313" o:spt="1" style="position:absolute;left:0pt;margin-left:294.3pt;margin-top:791.9pt;height:18.4pt;width:5.5pt;mso-position-horizontal-relative:page;mso-position-vertical-relative:page;mso-wrap-style:none;z-index:252011520;mso-width-relative:page;mso-height-relative:page;" filled="f" stroked="f" coordsize="21600,21600">
            <v:path/>
            <v:fill on="f" focussize="0,0"/>
            <v:stroke on="f"/>
            <v:imagedata o:title=""/>
            <o:lock v:ext="edit"/>
            <v:textbox inset="0mm,0mm,0mm,0mm">
              <w:txbxContent>
                <w:p w14:paraId="3D712586">
                  <w:pPr>
                    <w:spacing w:line="283" w:lineRule="exact"/>
                  </w:pPr>
                  <w:r>
                    <w:rPr>
                      <w:rFonts w:ascii="Arial Narrow" w:hAnsi="Arial Narrow" w:eastAsia="Arial Narrow" w:cs="Arial Narrow"/>
                      <w:color w:val="231F20"/>
                      <w:sz w:val="24"/>
                      <w:szCs w:val="24"/>
                    </w:rPr>
                    <w:t>7</w:t>
                  </w:r>
                </w:p>
              </w:txbxContent>
            </v:textbox>
          </v:rect>
        </w:pict>
      </w:r>
      <w:r>
        <w:br w:type="page"/>
      </w:r>
    </w:p>
    <w:p w14:paraId="37C0CB54">
      <w:pPr>
        <w:spacing w:line="20" w:lineRule="exact"/>
      </w:pPr>
      <w:r>
        <w:drawing>
          <wp:anchor distT="0" distB="0" distL="0" distR="0" simplePos="0" relativeHeight="251669504"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2" name="Picture 12" descr="/Users/xinzhang/Library/Containers/com.kingsoft.wpsoffice.mac/Data/tmp/picturecompress_20260925231114/output_11.pngoutpu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rs/xinzhang/Library/Containers/com.kingsoft.wpsoffice.mac/Data/tmp/picturecompress_20260925231114/output_11.pngoutput_11"/>
                    <pic:cNvPicPr>
                      <a:picLocks noChangeAspect="1"/>
                    </pic:cNvPicPr>
                  </pic:nvPicPr>
                  <pic:blipFill>
                    <a:blip r:embed="rId16"/>
                    <a:stretch>
                      <a:fillRect/>
                    </a:stretch>
                  </pic:blipFill>
                  <pic:spPr>
                    <a:xfrm>
                      <a:off x="0" y="0"/>
                      <a:ext cx="7560310" cy="10692003"/>
                    </a:xfrm>
                    <a:prstGeom prst="rect">
                      <a:avLst/>
                    </a:prstGeom>
                  </pic:spPr>
                </pic:pic>
              </a:graphicData>
            </a:graphic>
          </wp:anchor>
        </w:drawing>
      </w:r>
      <w:r>
        <w:pict>
          <v:rect id="tb438" o:spid="_x0000_s1312" o:spt="1" style="position:absolute;left:0pt;margin-left:61.2pt;margin-top:63.8pt;height:18.4pt;width:94.6pt;mso-position-horizontal-relative:page;mso-position-vertical-relative:page;mso-wrap-style:none;z-index:252060672;mso-width-relative:page;mso-height-relative:page;" filled="f" stroked="f" coordsize="21600,21600">
            <v:path/>
            <v:fill on="f" focussize="0,0"/>
            <v:stroke on="f"/>
            <v:imagedata o:title=""/>
            <o:lock v:ext="edit"/>
            <v:textbox inset="0mm,0mm,0mm,0mm">
              <w:txbxContent>
                <w:p w14:paraId="37FD20BC">
                  <w:pPr>
                    <w:spacing w:line="283" w:lineRule="exact"/>
                  </w:pPr>
                  <w:r>
                    <w:rPr>
                      <w:rFonts w:ascii="Arial Narrow" w:hAnsi="Arial Narrow" w:eastAsia="Arial Narrow" w:cs="Arial Narrow"/>
                      <w:b/>
                      <w:bCs/>
                      <w:color w:val="231F20"/>
                      <w:sz w:val="24"/>
                      <w:szCs w:val="24"/>
                    </w:rPr>
                    <w:t>Elevation Map Mode</w:t>
                  </w:r>
                </w:p>
              </w:txbxContent>
            </v:textbox>
          </v:rect>
        </w:pict>
      </w:r>
      <w:r>
        <w:pict>
          <v:rect id="tb440" o:spid="_x0000_s1311" o:spt="1" style="position:absolute;left:0pt;margin-left:226.75pt;margin-top:88.6pt;height:17.55pt;width:233.85pt;mso-position-horizontal-relative:page;mso-position-vertical-relative:page;mso-wrap-style:none;z-index:252062720;mso-width-relative:page;mso-height-relative:page;" filled="f" stroked="f" coordsize="21600,21600">
            <v:path/>
            <v:fill on="f" focussize="0,0"/>
            <v:stroke on="f"/>
            <v:imagedata o:title=""/>
            <o:lock v:ext="edit"/>
            <v:textbox inset="0mm,0mm,0mm,0mm">
              <w:txbxContent>
                <w:p w14:paraId="447AF290">
                  <w:pPr>
                    <w:spacing w:line="283" w:lineRule="exact"/>
                  </w:pPr>
                  <w:r>
                    <w:rPr>
                      <w:rFonts w:ascii="Arial Narrow" w:hAnsi="Arial Narrow" w:eastAsia="Arial Narrow" w:cs="Arial Narrow"/>
                      <w:color w:val="231F20"/>
                      <w:sz w:val="24"/>
                      <w:szCs w:val="24"/>
                    </w:rPr>
                    <w:t xml:space="preserve">Suitable for scenarios where the robot's landing plane </w:t>
                  </w:r>
                </w:p>
              </w:txbxContent>
            </v:textbox>
          </v:rect>
        </w:pict>
      </w:r>
      <w:r>
        <w:pict>
          <v:rect id="tb439" o:spid="_x0000_s1310" o:spt="1" style="position:absolute;left:0pt;margin-left:91.2pt;margin-top:106.65pt;height:17.55pt;width:82.6pt;mso-position-horizontal-relative:page;mso-position-vertical-relative:page;mso-wrap-style:none;z-index:252061696;mso-width-relative:page;mso-height-relative:page;" filled="f" stroked="f" coordsize="21600,21600">
            <v:path/>
            <v:fill on="f" focussize="0,0"/>
            <v:stroke on="f"/>
            <v:imagedata o:title=""/>
            <o:lock v:ext="edit"/>
            <v:textbox inset="0mm,0mm,0mm,0mm">
              <w:txbxContent>
                <w:p w14:paraId="28A4F2A7">
                  <w:pPr>
                    <w:spacing w:line="283" w:lineRule="exact"/>
                  </w:pPr>
                  <w:r>
                    <w:rPr>
                      <w:rFonts w:ascii="Arial Narrow" w:hAnsi="Arial Narrow" w:eastAsia="Arial Narrow" w:cs="Arial Narrow"/>
                      <w:color w:val="231F20"/>
                      <w:sz w:val="24"/>
                      <w:szCs w:val="24"/>
                    </w:rPr>
                    <w:t>Solid ground mode</w:t>
                  </w:r>
                </w:p>
              </w:txbxContent>
            </v:textbox>
          </v:rect>
        </w:pict>
      </w:r>
      <w:r>
        <w:pict>
          <v:rect id="mrg1383" o:spid="_x0000_s1309" o:spt="1" style="position:absolute;left:0pt;margin-left:226.75pt;margin-top:106.65pt;height:42pt;width:223.2pt;mso-position-horizontal-relative:page;mso-position-vertical-relative:page;mso-wrap-style:none;z-index:252002304;mso-width-relative:page;mso-height-relative:page;" filled="f" stroked="f" coordsize="21600,21600">
            <v:path/>
            <v:fill on="f" focussize="0,0"/>
            <v:stroke on="f"/>
            <v:imagedata o:title=""/>
            <o:lock v:ext="edit"/>
            <v:textbox inset="0mm,0mm,0mm,0mm">
              <w:txbxContent>
                <w:p w14:paraId="5509B200">
                  <w:pPr>
                    <w:spacing w:line="283" w:lineRule="exact"/>
                  </w:pPr>
                  <w:r>
                    <w:rPr>
                      <w:rFonts w:ascii="Arial Narrow" w:hAnsi="Arial Narrow" w:eastAsia="Arial Narrow" w:cs="Arial Narrow"/>
                      <w:color w:val="231F20"/>
                      <w:sz w:val="24"/>
                      <w:szCs w:val="24"/>
                    </w:rPr>
                    <w:t xml:space="preserve">is solid, such as a normal solid concrete flat floor or </w:t>
                  </w:r>
                </w:p>
                <w:p w14:paraId="6FFE9991">
                  <w:pPr>
                    <w:spacing w:before="77" w:line="283" w:lineRule="exact"/>
                  </w:pPr>
                  <w:r>
                    <w:rPr>
                      <w:rFonts w:ascii="Arial Narrow" w:hAnsi="Arial Narrow" w:eastAsia="Arial Narrow" w:cs="Arial Narrow"/>
                      <w:color w:val="231F20"/>
                      <w:sz w:val="24"/>
                      <w:szCs w:val="24"/>
                    </w:rPr>
                    <w:t>concrete stairs.</w:t>
                  </w:r>
                </w:p>
              </w:txbxContent>
            </v:textbox>
          </v:rect>
        </w:pict>
      </w:r>
      <w:r>
        <w:pict>
          <v:rect id="mrg1384" o:spid="_x0000_s1308" o:spt="1" style="position:absolute;left:0pt;margin-left:226.75pt;margin-top:144.35pt;height:42pt;width:233.85pt;mso-position-horizontal-relative:page;mso-position-vertical-relative:page;mso-wrap-style:none;z-index:252004352;mso-width-relative:page;mso-height-relative:page;" filled="f" stroked="f" coordsize="21600,21600">
            <v:path/>
            <v:fill on="f" focussize="0,0"/>
            <v:stroke on="f"/>
            <v:imagedata o:title=""/>
            <o:lock v:ext="edit"/>
            <v:textbox inset="0mm,0mm,0mm,0mm">
              <w:txbxContent>
                <w:p w14:paraId="282CBFFA">
                  <w:pPr>
                    <w:spacing w:line="283" w:lineRule="exact"/>
                  </w:pPr>
                  <w:r>
                    <w:rPr>
                      <w:rFonts w:ascii="Arial Narrow" w:hAnsi="Arial Narrow" w:eastAsia="Arial Narrow" w:cs="Arial Narrow"/>
                      <w:color w:val="231F20"/>
                      <w:sz w:val="24"/>
                      <w:szCs w:val="24"/>
                    </w:rPr>
                    <w:t xml:space="preserve">Suitable for scenarios where the robot's landing plane </w:t>
                  </w:r>
                </w:p>
                <w:p w14:paraId="57CDA19A">
                  <w:pPr>
                    <w:spacing w:before="77" w:line="283" w:lineRule="exact"/>
                  </w:pPr>
                  <w:r>
                    <w:rPr>
                      <w:rFonts w:ascii="Arial Narrow" w:hAnsi="Arial Narrow" w:eastAsia="Arial Narrow" w:cs="Arial Narrow"/>
                      <w:color w:val="231F20"/>
                      <w:sz w:val="24"/>
                      <w:szCs w:val="24"/>
                    </w:rPr>
                    <w:t xml:space="preserve">is a grid-like pattern with gaps in between, such as an </w:t>
                  </w:r>
                </w:p>
              </w:txbxContent>
            </v:textbox>
          </v:rect>
        </w:pict>
      </w:r>
      <w:r>
        <w:pict>
          <v:rect id="tb443" o:spid="_x0000_s1307" o:spt="1" style="position:absolute;left:0pt;margin-left:93.25pt;margin-top:171.35pt;height:17.55pt;width:79.35pt;mso-position-horizontal-relative:page;mso-position-vertical-relative:page;mso-wrap-style:none;z-index:252063744;mso-width-relative:page;mso-height-relative:page;" filled="f" stroked="f" coordsize="21600,21600">
            <v:path/>
            <v:fill on="f" focussize="0,0"/>
            <v:stroke on="f"/>
            <v:imagedata o:title=""/>
            <o:lock v:ext="edit"/>
            <v:textbox inset="0mm,0mm,0mm,0mm">
              <w:txbxContent>
                <w:p w14:paraId="2BC7B1EB">
                  <w:pPr>
                    <w:spacing w:line="283" w:lineRule="exact"/>
                  </w:pPr>
                  <w:r>
                    <w:rPr>
                      <w:rFonts w:ascii="Arial Narrow" w:hAnsi="Arial Narrow" w:eastAsia="Arial Narrow" w:cs="Arial Narrow"/>
                      <w:color w:val="231F20"/>
                      <w:sz w:val="24"/>
                      <w:szCs w:val="24"/>
                    </w:rPr>
                    <w:t>Grid ground mode</w:t>
                  </w:r>
                </w:p>
              </w:txbxContent>
            </v:textbox>
          </v:rect>
        </w:pict>
      </w:r>
      <w:r>
        <w:pict>
          <v:rect id="mrg1386" o:spid="_x0000_s1306" o:spt="1" style="position:absolute;left:0pt;margin-left:226.75pt;margin-top:180.35pt;height:42pt;width:225.95pt;mso-position-horizontal-relative:page;mso-position-vertical-relative:page;mso-wrap-style:none;z-index:252007424;mso-width-relative:page;mso-height-relative:page;" filled="f" stroked="f" coordsize="21600,21600">
            <v:path/>
            <v:fill on="f" focussize="0,0"/>
            <v:stroke on="f"/>
            <v:imagedata o:title=""/>
            <o:lock v:ext="edit"/>
            <v:textbox inset="0mm,0mm,0mm,0mm">
              <w:txbxContent>
                <w:p w14:paraId="76C23ABD">
                  <w:pPr>
                    <w:spacing w:line="283" w:lineRule="exact"/>
                  </w:pPr>
                  <w:r>
                    <w:rPr>
                      <w:rFonts w:ascii="Arial Narrow" w:hAnsi="Arial Narrow" w:eastAsia="Arial Narrow" w:cs="Arial Narrow"/>
                      <w:color w:val="231F20"/>
                      <w:sz w:val="24"/>
                      <w:szCs w:val="24"/>
                    </w:rPr>
                    <w:t xml:space="preserve">industrial platform or staircase made of steel grating </w:t>
                  </w:r>
                </w:p>
                <w:p w14:paraId="14546803">
                  <w:pPr>
                    <w:spacing w:before="77" w:line="283" w:lineRule="exact"/>
                  </w:pPr>
                  <w:r>
                    <w:rPr>
                      <w:rFonts w:ascii="Arial Narrow" w:hAnsi="Arial Narrow" w:eastAsia="Arial Narrow" w:cs="Arial Narrow"/>
                      <w:color w:val="231F20"/>
                      <w:sz w:val="24"/>
                      <w:szCs w:val="24"/>
                    </w:rPr>
                    <w:t>panels.</w:t>
                  </w:r>
                </w:p>
              </w:txbxContent>
            </v:textbox>
          </v:rect>
        </w:pict>
      </w:r>
      <w:r>
        <w:pict>
          <v:rect id="tb449" o:spid="_x0000_s1305" o:spt="1" style="position:absolute;left:0pt;margin-left:226.75pt;margin-top:216.9pt;height:17.55pt;width:227.05pt;mso-position-horizontal-relative:page;mso-position-vertical-relative:page;mso-wrap-style:none;z-index:252066816;mso-width-relative:page;mso-height-relative:page;" filled="f" stroked="f" coordsize="21600,21600">
            <v:path/>
            <v:fill on="f" focussize="0,0"/>
            <v:stroke on="f"/>
            <v:imagedata o:title=""/>
            <o:lock v:ext="edit"/>
            <v:textbox inset="0mm,0mm,0mm,0mm">
              <w:txbxContent>
                <w:p w14:paraId="440226AC">
                  <w:pPr>
                    <w:spacing w:line="283" w:lineRule="exact"/>
                  </w:pPr>
                  <w:r>
                    <w:rPr>
                      <w:rFonts w:ascii="Arial Narrow" w:hAnsi="Arial Narrow" w:eastAsia="Arial Narrow" w:cs="Arial Narrow"/>
                      <w:color w:val="231F20"/>
                      <w:sz w:val="24"/>
                      <w:szCs w:val="24"/>
                    </w:rPr>
                    <w:t xml:space="preserve">A special condition of solid ground, which refers to a </w:t>
                  </w:r>
                </w:p>
              </w:txbxContent>
            </v:textbox>
          </v:rect>
        </w:pict>
      </w:r>
      <w:r>
        <w:pict>
          <v:rect id="tb448" o:spid="_x0000_s1304" o:spt="1" style="position:absolute;left:0pt;margin-left:73.7pt;margin-top:234.9pt;height:17.55pt;width:108.3pt;mso-position-horizontal-relative:page;mso-position-vertical-relative:page;mso-wrap-style:none;z-index:252064768;mso-width-relative:page;mso-height-relative:page;" filled="f" stroked="f" coordsize="21600,21600">
            <v:path/>
            <v:fill on="f" focussize="0,0"/>
            <v:stroke on="f"/>
            <v:imagedata o:title=""/>
            <o:lock v:ext="edit"/>
            <v:textbox inset="0mm,0mm,0mm,0mm">
              <w:txbxContent>
                <w:p w14:paraId="099F37D4">
                  <w:pPr>
                    <w:spacing w:line="283" w:lineRule="exact"/>
                  </w:pPr>
                  <w:r>
                    <w:rPr>
                      <w:rFonts w:ascii="Arial Narrow" w:hAnsi="Arial Narrow" w:eastAsia="Arial Narrow" w:cs="Arial Narrow"/>
                      <w:color w:val="231F20"/>
                      <w:sz w:val="24"/>
                      <w:szCs w:val="24"/>
                    </w:rPr>
                    <w:t xml:space="preserve">Stair without risers mode </w:t>
                  </w:r>
                </w:p>
              </w:txbxContent>
            </v:textbox>
          </v:rect>
        </w:pict>
      </w:r>
      <w:r>
        <w:pict>
          <v:rect id="mrg1389" o:spid="_x0000_s1303" o:spt="1" style="position:absolute;left:0pt;margin-left:226.75pt;margin-top:234.9pt;height:42pt;width:253.3pt;mso-position-horizontal-relative:page;mso-position-vertical-relative:page;mso-wrap-style:none;z-index:252010496;mso-width-relative:page;mso-height-relative:page;" filled="f" stroked="f" coordsize="21600,21600">
            <v:path/>
            <v:fill on="f" focussize="0,0"/>
            <v:stroke on="f"/>
            <v:imagedata o:title=""/>
            <o:lock v:ext="edit"/>
            <v:textbox inset="0mm,0mm,0mm,0mm">
              <w:txbxContent>
                <w:p w14:paraId="36A33B39">
                  <w:pPr>
                    <w:spacing w:line="283" w:lineRule="exact"/>
                  </w:pPr>
                  <w:r>
                    <w:rPr>
                      <w:rFonts w:ascii="Arial Narrow" w:hAnsi="Arial Narrow" w:eastAsia="Arial Narrow" w:cs="Arial Narrow"/>
                      <w:color w:val="231F20"/>
                      <w:sz w:val="24"/>
                      <w:szCs w:val="24"/>
                    </w:rPr>
                    <w:t xml:space="preserve">staircase where the robot places its feet on a solid surface </w:t>
                  </w:r>
                </w:p>
                <w:p w14:paraId="2F23C576">
                  <w:pPr>
                    <w:spacing w:before="77" w:line="283" w:lineRule="exact"/>
                  </w:pPr>
                  <w:r>
                    <w:rPr>
                      <w:rFonts w:ascii="Arial Narrow" w:hAnsi="Arial Narrow" w:eastAsia="Arial Narrow" w:cs="Arial Narrow"/>
                      <w:color w:val="231F20"/>
                      <w:sz w:val="24"/>
                      <w:szCs w:val="24"/>
                    </w:rPr>
                    <w:t>without risers.</w:t>
                  </w:r>
                </w:p>
              </w:txbxContent>
            </v:textbox>
          </v:rect>
        </w:pict>
      </w:r>
      <w:r>
        <w:pict>
          <v:rect id="tb453" o:spid="_x0000_s1302" o:spt="1" style="position:absolute;left:0pt;margin-left:226.75pt;margin-top:272.45pt;height:17.55pt;width:243.45pt;mso-position-horizontal-relative:page;mso-position-vertical-relative:page;mso-wrap-style:none;z-index:252068864;mso-width-relative:page;mso-height-relative:page;" filled="f" stroked="f" coordsize="21600,21600">
            <v:path/>
            <v:fill on="f" focussize="0,0"/>
            <v:stroke on="f"/>
            <v:imagedata o:title=""/>
            <o:lock v:ext="edit"/>
            <v:textbox inset="0mm,0mm,0mm,0mm">
              <w:txbxContent>
                <w:p w14:paraId="61E23E59">
                  <w:pPr>
                    <w:spacing w:line="283" w:lineRule="exact"/>
                  </w:pPr>
                  <w:r>
                    <w:rPr>
                      <w:rFonts w:ascii="Arial Narrow" w:hAnsi="Arial Narrow" w:eastAsia="Arial Narrow" w:cs="Arial Narrow"/>
                      <w:color w:val="231F20"/>
                      <w:sz w:val="24"/>
                      <w:szCs w:val="24"/>
                    </w:rPr>
                    <w:t xml:space="preserve">Suitable for scenarios including multiple types of ground </w:t>
                  </w:r>
                </w:p>
              </w:txbxContent>
            </v:textbox>
          </v:rect>
        </w:pict>
      </w:r>
      <w:r>
        <w:pict>
          <v:rect id="tb452" o:spid="_x0000_s1301" o:spt="1" style="position:absolute;left:0pt;margin-left:92.7pt;margin-top:290.45pt;height:17.55pt;width:76.6pt;mso-position-horizontal-relative:page;mso-position-vertical-relative:page;mso-wrap-style:none;z-index:252067840;mso-width-relative:page;mso-height-relative:page;" filled="f" stroked="f" coordsize="21600,21600">
            <v:path/>
            <v:fill on="f" focussize="0,0"/>
            <v:stroke on="f"/>
            <v:imagedata o:title=""/>
            <o:lock v:ext="edit"/>
            <v:textbox inset="0mm,0mm,0mm,0mm">
              <w:txbxContent>
                <w:p w14:paraId="00132EA1">
                  <w:pPr>
                    <w:spacing w:line="283" w:lineRule="exact"/>
                  </w:pPr>
                  <w:r>
                    <w:rPr>
                      <w:rFonts w:ascii="Arial Narrow" w:hAnsi="Arial Narrow" w:eastAsia="Arial Narrow" w:cs="Arial Narrow"/>
                      <w:color w:val="231F20"/>
                      <w:sz w:val="24"/>
                      <w:szCs w:val="24"/>
                    </w:rPr>
                    <w:t>Multi-frame mode</w:t>
                  </w:r>
                </w:p>
              </w:txbxContent>
            </v:textbox>
          </v:rect>
        </w:pict>
      </w:r>
      <w:r>
        <w:pict>
          <v:rect id="mrg1392" o:spid="_x0000_s1300" o:spt="1" style="position:absolute;left:0pt;margin-left:226.75pt;margin-top:290.45pt;height:42pt;width:237.3pt;mso-position-horizontal-relative:page;mso-position-vertical-relative:page;mso-wrap-style:none;z-index:252013568;mso-width-relative:page;mso-height-relative:page;" filled="f" stroked="f" coordsize="21600,21600">
            <v:path/>
            <v:fill on="f" focussize="0,0"/>
            <v:stroke on="f"/>
            <v:imagedata o:title=""/>
            <o:lock v:ext="edit"/>
            <v:textbox inset="0mm,0mm,0mm,0mm">
              <w:txbxContent>
                <w:p w14:paraId="76B353E1">
                  <w:pPr>
                    <w:spacing w:line="283" w:lineRule="exact"/>
                  </w:pPr>
                  <w:r>
                    <w:rPr>
                      <w:rFonts w:ascii="Arial Narrow" w:hAnsi="Arial Narrow" w:eastAsia="Arial Narrow" w:cs="Arial Narrow"/>
                      <w:color w:val="231F20"/>
                      <w:sz w:val="24"/>
                      <w:szCs w:val="24"/>
                    </w:rPr>
                    <w:t xml:space="preserve">surfaces or 45° stairs. For example, if the robot moves </w:t>
                  </w:r>
                </w:p>
                <w:p w14:paraId="58A5CC0F">
                  <w:pPr>
                    <w:spacing w:before="77" w:line="283" w:lineRule="exact"/>
                  </w:pPr>
                  <w:r>
                    <w:rPr>
                      <w:rFonts w:ascii="Arial Narrow" w:hAnsi="Arial Narrow" w:eastAsia="Arial Narrow" w:cs="Arial Narrow"/>
                      <w:color w:val="231F20"/>
                      <w:sz w:val="24"/>
                      <w:szCs w:val="24"/>
                    </w:rPr>
                    <w:t>from solid ground to grid ground.</w:t>
                  </w:r>
                </w:p>
              </w:txbxContent>
            </v:textbox>
          </v:rect>
        </w:pict>
      </w:r>
      <w:r>
        <w:pict>
          <v:rect id="tb437" o:spid="_x0000_s1299" o:spt="1" style="position:absolute;left:0pt;margin-left:294.3pt;margin-top:791.9pt;height:18.4pt;width:5.5pt;mso-position-horizontal-relative:page;mso-position-vertical-relative:page;mso-wrap-style:none;z-index:252059648;mso-width-relative:page;mso-height-relative:page;" filled="f" stroked="f" coordsize="21600,21600">
            <v:path/>
            <v:fill on="f" focussize="0,0"/>
            <v:stroke on="f"/>
            <v:imagedata o:title=""/>
            <o:lock v:ext="edit"/>
            <v:textbox inset="0mm,0mm,0mm,0mm">
              <w:txbxContent>
                <w:p w14:paraId="632A2885">
                  <w:pPr>
                    <w:spacing w:line="283" w:lineRule="exact"/>
                  </w:pPr>
                  <w:r>
                    <w:rPr>
                      <w:rFonts w:ascii="Arial Narrow" w:hAnsi="Arial Narrow" w:eastAsia="Arial Narrow" w:cs="Arial Narrow"/>
                      <w:color w:val="231F20"/>
                      <w:sz w:val="24"/>
                      <w:szCs w:val="24"/>
                    </w:rPr>
                    <w:t>8</w:t>
                  </w:r>
                </w:p>
              </w:txbxContent>
            </v:textbox>
          </v:rect>
        </w:pict>
      </w:r>
      <w:r>
        <w:br w:type="page"/>
      </w:r>
    </w:p>
    <w:p w14:paraId="7A4516ED">
      <w:pPr>
        <w:spacing w:line="20" w:lineRule="exact"/>
      </w:pPr>
      <w:r>
        <w:drawing>
          <wp:anchor distT="0" distB="0" distL="0" distR="0" simplePos="0" relativeHeight="251670528"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3" name="Picture 13" descr="/Users/xinzhang/Library/Containers/com.kingsoft.wpsoffice.mac/Data/tmp/picturecompress_20260925231114/output_12.pngoutpu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rs/xinzhang/Library/Containers/com.kingsoft.wpsoffice.mac/Data/tmp/picturecompress_20260925231114/output_12.pngoutput_12"/>
                    <pic:cNvPicPr>
                      <a:picLocks noChangeAspect="1"/>
                    </pic:cNvPicPr>
                  </pic:nvPicPr>
                  <pic:blipFill>
                    <a:blip r:embed="rId17"/>
                    <a:stretch>
                      <a:fillRect/>
                    </a:stretch>
                  </pic:blipFill>
                  <pic:spPr>
                    <a:xfrm>
                      <a:off x="0" y="0"/>
                      <a:ext cx="7560310" cy="10692003"/>
                    </a:xfrm>
                    <a:prstGeom prst="rect">
                      <a:avLst/>
                    </a:prstGeom>
                  </pic:spPr>
                </pic:pic>
              </a:graphicData>
            </a:graphic>
          </wp:anchor>
        </w:drawing>
      </w:r>
      <w:r>
        <w:pict>
          <v:rect id="tb457" o:spid="_x0000_s1298" o:spt="1" style="position:absolute;left:0pt;margin-left:432.2pt;margin-top:44.2pt;height:13pt;width:84.95pt;mso-position-horizontal-relative:page;mso-position-vertical-relative:page;mso-wrap-style:none;z-index:252070912;mso-width-relative:page;mso-height-relative:page;" filled="f" stroked="f" coordsize="21600,21600">
            <v:path/>
            <v:fill on="f" focussize="0,0"/>
            <v:stroke on="f"/>
            <v:imagedata o:title=""/>
            <o:lock v:ext="edit"/>
            <v:textbox inset="0mm,0mm,0mm,0mm">
              <w:txbxContent>
                <w:p w14:paraId="280A97AB">
                  <w:pPr>
                    <w:spacing w:line="189" w:lineRule="exact"/>
                  </w:pPr>
                  <w:r>
                    <w:rPr>
                      <w:rFonts w:ascii="Arial Narrow" w:hAnsi="Arial Narrow" w:eastAsia="Arial Narrow" w:cs="Arial Narrow"/>
                      <w:color w:val="231F20"/>
                      <w:sz w:val="16"/>
                      <w:szCs w:val="16"/>
                    </w:rPr>
                    <w:t>FX Aegis Hyper User Manual</w:t>
                  </w:r>
                </w:p>
              </w:txbxContent>
            </v:textbox>
          </v:rect>
        </w:pict>
      </w:r>
      <w:r>
        <w:pict>
          <v:rect id="tb458" o:spid="_x0000_s1297" o:spt="1" style="position:absolute;left:0pt;margin-left:56.7pt;margin-top:52.95pt;height:25.2pt;width:82.05pt;mso-position-horizontal-relative:page;mso-position-vertical-relative:page;mso-wrap-style:none;z-index:252071936;mso-width-relative:page;mso-height-relative:page;" filled="f" stroked="f" coordsize="21600,21600">
            <v:path/>
            <v:fill on="f" focussize="0,0"/>
            <v:stroke on="f"/>
            <v:imagedata o:title=""/>
            <o:lock v:ext="edit"/>
            <v:textbox inset="0mm,0mm,0mm,0mm">
              <w:txbxContent>
                <w:p w14:paraId="1857B9C4">
                  <w:pPr>
                    <w:spacing w:line="425" w:lineRule="exact"/>
                  </w:pPr>
                  <w:r>
                    <w:rPr>
                      <w:rFonts w:ascii="Arial Narrow" w:hAnsi="Arial Narrow" w:eastAsia="Arial Narrow" w:cs="Arial Narrow"/>
                      <w:b/>
                      <w:bCs/>
                      <w:color w:val="231F20"/>
                      <w:sz w:val="36"/>
                      <w:szCs w:val="36"/>
                    </w:rPr>
                    <w:t>2 Operation</w:t>
                  </w:r>
                </w:p>
              </w:txbxContent>
            </v:textbox>
          </v:rect>
        </w:pict>
      </w:r>
      <w:r>
        <w:pict>
          <v:rect id="tb460" o:spid="_x0000_s1296" o:spt="1" style="position:absolute;left:0pt;margin-left:56.7pt;margin-top:104.4pt;height:20.1pt;width:82.95pt;mso-position-horizontal-relative:page;mso-position-vertical-relative:page;mso-wrap-style:none;z-index:252073984;mso-width-relative:page;mso-height-relative:page;" filled="f" stroked="f" coordsize="21600,21600">
            <v:path/>
            <v:fill on="f" focussize="0,0"/>
            <v:stroke on="f"/>
            <v:imagedata o:title=""/>
            <o:lock v:ext="edit"/>
            <v:textbox inset="0mm,0mm,0mm,0mm">
              <w:txbxContent>
                <w:p w14:paraId="22DDC9DD">
                  <w:pPr>
                    <w:spacing w:line="330" w:lineRule="exact"/>
                  </w:pPr>
                  <w:r>
                    <w:rPr>
                      <w:rFonts w:ascii="Arial Narrow" w:hAnsi="Arial Narrow" w:eastAsia="Arial Narrow" w:cs="Arial Narrow"/>
                      <w:b/>
                      <w:bCs/>
                      <w:color w:val="231F20"/>
                      <w:sz w:val="28"/>
                      <w:szCs w:val="28"/>
                    </w:rPr>
                    <w:t>2.1 Preparation</w:t>
                  </w:r>
                </w:p>
              </w:txbxContent>
            </v:textbox>
          </v:rect>
        </w:pict>
      </w:r>
      <w:r>
        <w:pict>
          <v:rect id="tb459" o:spid="_x0000_s1295" o:spt="1" style="position:absolute;left:0pt;margin-left:56.7pt;margin-top:131.7pt;height:18.8pt;width:91.85pt;mso-position-horizontal-relative:page;mso-position-vertical-relative:page;mso-wrap-style:none;z-index:252072960;mso-width-relative:page;mso-height-relative:page;" filled="f" stroked="f" coordsize="21600,21600">
            <v:path/>
            <v:fill on="f" focussize="0,0"/>
            <v:stroke on="f"/>
            <v:imagedata o:title=""/>
            <o:lock v:ext="edit"/>
            <v:textbox inset="0mm,0mm,0mm,0mm">
              <w:txbxContent>
                <w:p w14:paraId="5EB2AD9C">
                  <w:pPr>
                    <w:spacing w:line="307" w:lineRule="exact"/>
                  </w:pPr>
                  <w:r>
                    <w:rPr>
                      <w:rFonts w:ascii="Arial Narrow" w:hAnsi="Arial Narrow" w:eastAsia="Arial Narrow" w:cs="Arial Narrow"/>
                      <w:b/>
                      <w:bCs/>
                      <w:color w:val="231F20"/>
                      <w:sz w:val="26"/>
                      <w:szCs w:val="26"/>
                    </w:rPr>
                    <w:t>2.1.1 Environment</w:t>
                  </w:r>
                </w:p>
              </w:txbxContent>
            </v:textbox>
          </v:rect>
        </w:pict>
      </w:r>
      <w:r>
        <w:pict>
          <v:rect id="mrg1398" o:spid="_x0000_s1294" o:spt="1" style="position:absolute;left:0pt;margin-left:147.95pt;margin-top:156.35pt;height:132pt;width:309.1pt;mso-position-horizontal-relative:page;mso-position-vertical-relative:page;mso-wrap-style:none;z-index:252015616;mso-width-relative:page;mso-height-relative:page;" filled="f" stroked="f" coordsize="21600,21600">
            <v:path/>
            <v:fill on="f" focussize="0,0"/>
            <v:stroke on="f"/>
            <v:imagedata o:title=""/>
            <o:lock v:ext="edit"/>
            <v:textbox inset="0mm,0mm,0mm,0mm">
              <w:txbxContent>
                <w:p w14:paraId="329CEF96">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Please ensure that operators and non-operators present have </w:t>
                  </w:r>
                </w:p>
                <w:p w14:paraId="49A015A6">
                  <w:pPr>
                    <w:spacing w:before="77" w:line="283" w:lineRule="exact"/>
                    <w:ind w:left="360"/>
                  </w:pPr>
                  <w:r>
                    <w:rPr>
                      <w:rFonts w:ascii="Arial Narrow" w:hAnsi="Arial Narrow" w:eastAsia="Arial Narrow" w:cs="Arial Narrow"/>
                      <w:color w:val="231F20"/>
                      <w:sz w:val="24"/>
                      <w:szCs w:val="24"/>
                    </w:rPr>
                    <w:t xml:space="preserve">read the manual carefully and understand the basic operating </w:t>
                  </w:r>
                </w:p>
                <w:p w14:paraId="1D6B5813">
                  <w:pPr>
                    <w:spacing w:before="77" w:line="283" w:lineRule="exact"/>
                    <w:ind w:left="360"/>
                  </w:pPr>
                  <w:r>
                    <w:rPr>
                      <w:rFonts w:ascii="Arial Narrow" w:hAnsi="Arial Narrow" w:eastAsia="Arial Narrow" w:cs="Arial Narrow"/>
                      <w:color w:val="231F20"/>
                      <w:sz w:val="24"/>
                      <w:szCs w:val="24"/>
                    </w:rPr>
                    <w:t>instructions and safety precautions.</w:t>
                  </w:r>
                </w:p>
                <w:p w14:paraId="3A1E916B">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Before start FX Aegis Hyper, ensure that all people or objects </w:t>
                  </w:r>
                </w:p>
                <w:p w14:paraId="41BD7868">
                  <w:pPr>
                    <w:spacing w:before="77" w:line="283" w:lineRule="exact"/>
                    <w:ind w:left="360"/>
                  </w:pPr>
                  <w:r>
                    <w:rPr>
                      <w:rFonts w:ascii="Arial Narrow" w:hAnsi="Arial Narrow" w:eastAsia="Arial Narrow" w:cs="Arial Narrow"/>
                      <w:color w:val="231F20"/>
                      <w:sz w:val="24"/>
                      <w:szCs w:val="24"/>
                    </w:rPr>
                    <w:t xml:space="preserve">present are more than 2 meters away from the robot to avoid </w:t>
                  </w:r>
                </w:p>
                <w:p w14:paraId="1CC11303">
                  <w:pPr>
                    <w:spacing w:before="77" w:line="283" w:lineRule="exact"/>
                    <w:ind w:left="360"/>
                  </w:pPr>
                  <w:r>
                    <w:rPr>
                      <w:rFonts w:ascii="Arial Narrow" w:hAnsi="Arial Narrow" w:eastAsia="Arial Narrow" w:cs="Arial Narrow"/>
                      <w:color w:val="231F20"/>
                      <w:sz w:val="24"/>
                      <w:szCs w:val="24"/>
                    </w:rPr>
                    <w:t>collisions.</w:t>
                  </w:r>
                </w:p>
                <w:p w14:paraId="36031CC7">
                  <w:pPr>
                    <w:spacing w:before="75"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Please use FX Aegis Hyper in an environment of -20℃~55℃.</w:t>
                  </w:r>
                </w:p>
              </w:txbxContent>
            </v:textbox>
          </v:rect>
        </w:pict>
      </w:r>
      <w:r>
        <w:pict>
          <v:rect id="tb468" o:spid="_x0000_s1293" o:spt="1" style="position:absolute;left:0pt;margin-left:56.7pt;margin-top:294.75pt;height:18.8pt;width:74.7pt;mso-position-horizontal-relative:page;mso-position-vertical-relative:page;mso-wrap-style:none;z-index:252075008;mso-width-relative:page;mso-height-relative:page;" filled="f" stroked="f" coordsize="21600,21600">
            <v:path/>
            <v:fill on="f" focussize="0,0"/>
            <v:stroke on="f"/>
            <v:imagedata o:title=""/>
            <o:lock v:ext="edit"/>
            <v:textbox inset="0mm,0mm,0mm,0mm">
              <w:txbxContent>
                <w:p w14:paraId="65433886">
                  <w:pPr>
                    <w:spacing w:line="307" w:lineRule="exact"/>
                  </w:pPr>
                  <w:r>
                    <w:rPr>
                      <w:rFonts w:ascii="Arial Narrow" w:hAnsi="Arial Narrow" w:eastAsia="Arial Narrow" w:cs="Arial Narrow"/>
                      <w:b/>
                      <w:bCs/>
                      <w:color w:val="231F20"/>
                      <w:sz w:val="26"/>
                      <w:szCs w:val="26"/>
                    </w:rPr>
                    <w:t>2.1.2 Checking</w:t>
                  </w:r>
                </w:p>
              </w:txbxContent>
            </v:textbox>
          </v:rect>
        </w:pict>
      </w:r>
      <w:r>
        <w:pict>
          <v:rect id="mrg1400" o:spid="_x0000_s1292" o:spt="1" style="position:absolute;left:0pt;margin-left:147.95pt;margin-top:333.5pt;height:96pt;width:322.15pt;mso-position-horizontal-relative:page;mso-position-vertical-relative:page;mso-wrap-style:none;z-index:252018688;mso-width-relative:page;mso-height-relative:page;" filled="f" stroked="f" coordsize="21600,21600">
            <v:path/>
            <v:fill on="f" focussize="0,0"/>
            <v:stroke on="f"/>
            <v:imagedata o:title=""/>
            <o:lock v:ext="edit"/>
            <v:textbox inset="0mm,0mm,0mm,0mm">
              <w:txbxContent>
                <w:p w14:paraId="477280FC">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Check the battery indicator. It is suggested to use the robot when </w:t>
                  </w:r>
                </w:p>
                <w:p w14:paraId="0ECB0E41">
                  <w:pPr>
                    <w:spacing w:before="77" w:line="283" w:lineRule="exact"/>
                    <w:ind w:left="360"/>
                  </w:pPr>
                  <w:r>
                    <w:rPr>
                      <w:rFonts w:ascii="Arial Narrow" w:hAnsi="Arial Narrow" w:eastAsia="Arial Narrow" w:cs="Arial Narrow"/>
                      <w:color w:val="231F20"/>
                      <w:sz w:val="24"/>
                      <w:szCs w:val="24"/>
                    </w:rPr>
                    <w:t>the battery is at least 75%.</w:t>
                  </w:r>
                </w:p>
                <w:p w14:paraId="1EEE8AC3">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Make sure that the emergency stop buttons stay off.</w:t>
                  </w:r>
                </w:p>
                <w:p w14:paraId="404E28B1">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Make sure there is no visible damage to the exterior of the robot.</w:t>
                  </w:r>
                </w:p>
                <w:p w14:paraId="117BDD94">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Make sure the joystick used for remote control is fully charged.</w:t>
                  </w:r>
                </w:p>
              </w:txbxContent>
            </v:textbox>
          </v:rect>
        </w:pict>
      </w:r>
      <w:r>
        <w:pict>
          <v:rect id="mrg1401" o:spid="_x0000_s1291" o:spt="1" style="position:absolute;left:0pt;margin-left:147.95pt;margin-top:470.95pt;height:42pt;width:298.75pt;mso-position-horizontal-relative:page;mso-position-vertical-relative:page;mso-wrap-style:none;z-index:252020736;mso-width-relative:page;mso-height-relative:page;" filled="f" stroked="f" coordsize="21600,21600">
            <v:path/>
            <v:fill on="f" focussize="0,0"/>
            <v:stroke on="f"/>
            <v:imagedata o:title=""/>
            <o:lock v:ext="edit"/>
            <v:textbox inset="0mm,0mm,0mm,0mm">
              <w:txbxContent>
                <w:p w14:paraId="3494128F">
                  <w:pPr>
                    <w:spacing w:line="283" w:lineRule="exact"/>
                  </w:pPr>
                  <w:r>
                    <w:rPr>
                      <w:rFonts w:ascii="Arial Narrow" w:hAnsi="Arial Narrow" w:eastAsia="Arial Narrow" w:cs="Arial Narrow"/>
                      <w:color w:val="231F20"/>
                      <w:sz w:val="24"/>
                      <w:szCs w:val="24"/>
                    </w:rPr>
                    <w:t xml:space="preserve">If the robot parts are aging or damaged, please do not start the robot </w:t>
                  </w:r>
                </w:p>
                <w:p w14:paraId="2F98B7B7">
                  <w:pPr>
                    <w:spacing w:before="77" w:line="283" w:lineRule="exact"/>
                  </w:pPr>
                  <w:r>
                    <w:rPr>
                      <w:rFonts w:ascii="Arial Narrow" w:hAnsi="Arial Narrow" w:eastAsia="Arial Narrow" w:cs="Arial Narrow"/>
                      <w:color w:val="231F20"/>
                      <w:sz w:val="24"/>
                      <w:szCs w:val="24"/>
                    </w:rPr>
                    <w:t>and contact the after-sales staff in time.</w:t>
                  </w:r>
                </w:p>
              </w:txbxContent>
            </v:textbox>
          </v:rect>
        </w:pict>
      </w:r>
      <w:r>
        <w:pict>
          <v:rect id="tb479" o:spid="_x0000_s1290" o:spt="1" style="position:absolute;left:0pt;margin-left:56.7pt;margin-top:572.4pt;height:20.1pt;width:69.55pt;mso-position-horizontal-relative:page;mso-position-vertical-relative:page;mso-wrap-style:none;z-index:252077056;mso-width-relative:page;mso-height-relative:page;" filled="f" stroked="f" coordsize="21600,21600">
            <v:path/>
            <v:fill on="f" focussize="0,0"/>
            <v:stroke on="f"/>
            <v:imagedata o:title=""/>
            <o:lock v:ext="edit"/>
            <v:textbox inset="0mm,0mm,0mm,0mm">
              <w:txbxContent>
                <w:p w14:paraId="17B17487">
                  <w:pPr>
                    <w:spacing w:line="330" w:lineRule="exact"/>
                  </w:pPr>
                  <w:r>
                    <w:rPr>
                      <w:rFonts w:ascii="Arial Narrow" w:hAnsi="Arial Narrow" w:eastAsia="Arial Narrow" w:cs="Arial Narrow"/>
                      <w:b/>
                      <w:bCs/>
                      <w:color w:val="231F20"/>
                      <w:sz w:val="28"/>
                      <w:szCs w:val="28"/>
                    </w:rPr>
                    <w:t>2.2 Charging</w:t>
                  </w:r>
                </w:p>
              </w:txbxContent>
            </v:textbox>
          </v:rect>
        </w:pict>
      </w:r>
      <w:r>
        <w:pict>
          <v:rect id="tb480" o:spid="_x0000_s1289" o:spt="1" style="position:absolute;left:0pt;margin-left:56.7pt;margin-top:603.9pt;height:18.8pt;width:126.2pt;mso-position-horizontal-relative:page;mso-position-vertical-relative:page;mso-wrap-style:none;z-index:252078080;mso-width-relative:page;mso-height-relative:page;" filled="f" stroked="f" coordsize="21600,21600">
            <v:path/>
            <v:fill on="f" focussize="0,0"/>
            <v:stroke on="f"/>
            <v:imagedata o:title=""/>
            <o:lock v:ext="edit"/>
            <v:textbox inset="0mm,0mm,0mm,0mm">
              <w:txbxContent>
                <w:p w14:paraId="041B1635">
                  <w:pPr>
                    <w:spacing w:line="307" w:lineRule="exact"/>
                  </w:pPr>
                  <w:r>
                    <w:rPr>
                      <w:rFonts w:ascii="Arial Narrow" w:hAnsi="Arial Narrow" w:eastAsia="Arial Narrow" w:cs="Arial Narrow"/>
                      <w:b/>
                      <w:bCs/>
                      <w:color w:val="231F20"/>
                      <w:sz w:val="26"/>
                      <w:szCs w:val="26"/>
                    </w:rPr>
                    <w:t>2.2.1 Charging the Robot</w:t>
                  </w:r>
                </w:p>
              </w:txbxContent>
            </v:textbox>
          </v:rect>
        </w:pict>
      </w:r>
      <w:r>
        <w:pict>
          <v:rect id="mrg1404" o:spid="_x0000_s1288" o:spt="1" style="position:absolute;left:0pt;margin-left:56.7pt;margin-top:627.05pt;height:47.6pt;width:405.4pt;mso-position-horizontal-relative:page;mso-position-vertical-relative:page;mso-wrap-style:none;z-index:252024832;mso-width-relative:page;mso-height-relative:page;" filled="f" stroked="f" coordsize="21600,21600">
            <v:path/>
            <v:fill on="f" focussize="0,0"/>
            <v:stroke on="f"/>
            <v:imagedata o:title=""/>
            <o:lock v:ext="edit"/>
            <v:textbox inset="0mm,0mm,0mm,0mm">
              <w:txbxContent>
                <w:p w14:paraId="21F06F39">
                  <w:pPr>
                    <w:spacing w:line="283" w:lineRule="exact"/>
                  </w:pPr>
                  <w:r>
                    <w:rPr>
                      <w:rFonts w:ascii="Arial Narrow" w:hAnsi="Arial Narrow" w:eastAsia="Arial Narrow" w:cs="Arial Narrow"/>
                      <w:color w:val="231F20"/>
                      <w:sz w:val="24"/>
                      <w:szCs w:val="24"/>
                    </w:rPr>
                    <w:t xml:space="preserve">FX Aegis Hyper is powered by a ternary lithium battery. </w:t>
                  </w:r>
                </w:p>
                <w:p w14:paraId="1FE7A7BD">
                  <w:pPr>
                    <w:spacing w:before="133" w:line="283" w:lineRule="exact"/>
                  </w:pPr>
                  <w:r>
                    <w:rPr>
                      <w:rFonts w:ascii="Arial Narrow" w:hAnsi="Arial Narrow" w:eastAsia="Arial Narrow" w:cs="Arial Narrow"/>
                      <w:color w:val="231F20"/>
                      <w:sz w:val="24"/>
                      <w:szCs w:val="24"/>
                    </w:rPr>
                    <w:t xml:space="preserve">You can connect the robot with 220V AC power supply through the charger, and the charging </w:t>
                  </w:r>
                </w:p>
              </w:txbxContent>
            </v:textbox>
          </v:rect>
        </w:pict>
      </w:r>
      <w:r>
        <w:pict>
          <v:rect id="mrg1405" o:spid="_x0000_s1287" o:spt="1" style="position:absolute;left:0pt;margin-left:56.7pt;margin-top:665.8pt;height:50.7pt;width:380.25pt;mso-position-horizontal-relative:page;mso-position-vertical-relative:page;mso-wrap-style:none;z-index:252026880;mso-width-relative:page;mso-height-relative:page;" filled="f" stroked="f" coordsize="21600,21600">
            <v:path/>
            <v:fill on="f" focussize="0,0"/>
            <v:stroke on="f"/>
            <v:imagedata o:title=""/>
            <o:lock v:ext="edit"/>
            <v:textbox inset="0mm,0mm,0mm,0mm">
              <w:txbxContent>
                <w:p w14:paraId="3EB0BEDE">
                  <w:pPr>
                    <w:spacing w:line="283" w:lineRule="exact"/>
                  </w:pPr>
                  <w:r>
                    <w:rPr>
                      <w:rFonts w:ascii="Arial Narrow" w:hAnsi="Arial Narrow" w:eastAsia="Arial Narrow" w:cs="Arial Narrow"/>
                      <w:color w:val="231F20"/>
                      <w:sz w:val="24"/>
                      <w:szCs w:val="24"/>
                    </w:rPr>
                    <w:t xml:space="preserve">port is located on the left side. </w:t>
                  </w:r>
                </w:p>
                <w:p w14:paraId="1D97168E">
                  <w:pPr>
                    <w:spacing w:before="164" w:line="283" w:lineRule="exact"/>
                  </w:pPr>
                  <w:r>
                    <w:rPr>
                      <w:rFonts w:ascii="Arial Narrow" w:hAnsi="Arial Narrow" w:eastAsia="Arial Narrow" w:cs="Arial Narrow"/>
                      <w:color w:val="231F20"/>
                      <w:sz w:val="24"/>
                      <w:szCs w:val="24"/>
                    </w:rPr>
                    <w:t xml:space="preserve">1. First make sure the robot is turned off. Open the charging port cover and connect the </w:t>
                  </w:r>
                </w:p>
              </w:txbxContent>
            </v:textbox>
          </v:rect>
        </w:pict>
      </w:r>
      <w:r>
        <w:pict>
          <v:rect id="mrg1406" o:spid="_x0000_s1286" o:spt="1" style="position:absolute;left:0pt;margin-left:56.7pt;margin-top:706.2pt;height:42pt;width:386.25pt;mso-position-horizontal-relative:page;mso-position-vertical-relative:page;mso-wrap-style:none;z-index:252028928;mso-width-relative:page;mso-height-relative:page;" filled="f" stroked="f" coordsize="21600,21600">
            <v:path/>
            <v:fill on="f" focussize="0,0"/>
            <v:stroke on="f"/>
            <v:imagedata o:title=""/>
            <o:lock v:ext="edit"/>
            <v:textbox inset="0mm,0mm,0mm,0mm">
              <w:txbxContent>
                <w:p w14:paraId="328A8C5B">
                  <w:pPr>
                    <w:spacing w:line="283" w:lineRule="exact"/>
                  </w:pPr>
                  <w:r>
                    <w:rPr>
                      <w:rFonts w:ascii="Arial Narrow" w:hAnsi="Arial Narrow" w:eastAsia="Arial Narrow" w:cs="Arial Narrow"/>
                      <w:color w:val="231F20"/>
                      <w:sz w:val="24"/>
                      <w:szCs w:val="24"/>
                    </w:rPr>
                    <w:t xml:space="preserve">charger to the charging port and tighten it (charger has an anti-reverse plug-in port), then </w:t>
                  </w:r>
                </w:p>
                <w:p w14:paraId="08375455">
                  <w:pPr>
                    <w:spacing w:before="77" w:line="283" w:lineRule="exact"/>
                  </w:pPr>
                  <w:r>
                    <w:rPr>
                      <w:rFonts w:ascii="Arial Narrow" w:hAnsi="Arial Narrow" w:eastAsia="Arial Narrow" w:cs="Arial Narrow"/>
                      <w:color w:val="231F20"/>
                      <w:sz w:val="24"/>
                      <w:szCs w:val="24"/>
                    </w:rPr>
                    <w:t>connect it to 220V AC power.</w:t>
                  </w:r>
                </w:p>
              </w:txbxContent>
            </v:textbox>
          </v:rect>
        </w:pict>
      </w:r>
      <w:r>
        <w:pict>
          <v:rect id="mrg1407" o:spid="_x0000_s1285" o:spt="1" style="position:absolute;left:0pt;margin-left:56.7pt;margin-top:745.05pt;height:42pt;width:350.7pt;mso-position-horizontal-relative:page;mso-position-vertical-relative:page;mso-wrap-style:none;z-index:252030976;mso-width-relative:page;mso-height-relative:page;" filled="f" stroked="f" coordsize="21600,21600">
            <v:path/>
            <v:fill on="f" focussize="0,0"/>
            <v:stroke on="f"/>
            <v:imagedata o:title=""/>
            <o:lock v:ext="edit"/>
            <v:textbox inset="0mm,0mm,0mm,0mm">
              <w:txbxContent>
                <w:p w14:paraId="30BDEC21">
                  <w:pPr>
                    <w:spacing w:line="283" w:lineRule="exact"/>
                  </w:pPr>
                  <w:r>
                    <w:rPr>
                      <w:rFonts w:ascii="Arial Narrow" w:hAnsi="Arial Narrow" w:eastAsia="Arial Narrow" w:cs="Arial Narrow"/>
                      <w:color w:val="231F20"/>
                      <w:sz w:val="24"/>
                      <w:szCs w:val="24"/>
                    </w:rPr>
                    <w:t>2. During charging, the charging indicator on the charger is red.</w:t>
                  </w:r>
                </w:p>
                <w:p w14:paraId="01188BBA">
                  <w:pPr>
                    <w:spacing w:before="77" w:line="283" w:lineRule="exact"/>
                  </w:pPr>
                  <w:r>
                    <w:rPr>
                      <w:rFonts w:ascii="Arial Narrow" w:hAnsi="Arial Narrow" w:eastAsia="Arial Narrow" w:cs="Arial Narrow"/>
                      <w:color w:val="231F20"/>
                      <w:sz w:val="24"/>
                      <w:szCs w:val="24"/>
                    </w:rPr>
                    <w:t>3. When charging is complete, the charging indicator on the charger turns green.</w:t>
                  </w:r>
                </w:p>
              </w:txbxContent>
            </v:textbox>
          </v:rect>
        </w:pict>
      </w:r>
      <w:r>
        <w:pict>
          <v:rect id="tb456" o:spid="_x0000_s1284" o:spt="1" style="position:absolute;left:0pt;margin-left:294.3pt;margin-top:791.9pt;height:18.4pt;width:5.5pt;mso-position-horizontal-relative:page;mso-position-vertical-relative:page;mso-wrap-style:none;z-index:252069888;mso-width-relative:page;mso-height-relative:page;" filled="f" stroked="f" coordsize="21600,21600">
            <v:path/>
            <v:fill on="f" focussize="0,0"/>
            <v:stroke on="f"/>
            <v:imagedata o:title=""/>
            <o:lock v:ext="edit"/>
            <v:textbox inset="0mm,0mm,0mm,0mm">
              <w:txbxContent>
                <w:p w14:paraId="2FD838A5">
                  <w:pPr>
                    <w:spacing w:line="283" w:lineRule="exact"/>
                  </w:pPr>
                  <w:r>
                    <w:rPr>
                      <w:rFonts w:ascii="Arial Narrow" w:hAnsi="Arial Narrow" w:eastAsia="Arial Narrow" w:cs="Arial Narrow"/>
                      <w:color w:val="231F20"/>
                      <w:sz w:val="24"/>
                      <w:szCs w:val="24"/>
                    </w:rPr>
                    <w:t>9</w:t>
                  </w:r>
                </w:p>
              </w:txbxContent>
            </v:textbox>
          </v:rect>
        </w:pict>
      </w:r>
      <w:r>
        <w:br w:type="page"/>
      </w:r>
    </w:p>
    <w:p w14:paraId="478D71E4">
      <w:pPr>
        <w:spacing w:line="20" w:lineRule="exact"/>
      </w:pPr>
      <w:r>
        <w:drawing>
          <wp:anchor distT="0" distB="0" distL="0" distR="0" simplePos="0" relativeHeight="251671552"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4" name="Picture 14" descr="/Users/xinzhang/Library/Containers/com.kingsoft.wpsoffice.mac/Data/tmp/picturecompress_20260925231114/output_13.pngoutpu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sers/xinzhang/Library/Containers/com.kingsoft.wpsoffice.mac/Data/tmp/picturecompress_20260925231114/output_13.pngoutput_13"/>
                    <pic:cNvPicPr>
                      <a:picLocks noChangeAspect="1"/>
                    </pic:cNvPicPr>
                  </pic:nvPicPr>
                  <pic:blipFill>
                    <a:blip r:embed="rId18"/>
                    <a:stretch>
                      <a:fillRect/>
                    </a:stretch>
                  </pic:blipFill>
                  <pic:spPr>
                    <a:xfrm>
                      <a:off x="0" y="0"/>
                      <a:ext cx="7560310" cy="10692003"/>
                    </a:xfrm>
                    <a:prstGeom prst="rect">
                      <a:avLst/>
                    </a:prstGeom>
                  </pic:spPr>
                </pic:pic>
              </a:graphicData>
            </a:graphic>
          </wp:anchor>
        </w:drawing>
      </w:r>
      <w:r>
        <w:pict>
          <v:rect id="tb494" o:spid="_x0000_s1283" o:spt="1" style="position:absolute;left:0pt;margin-left:56.7pt;margin-top:192.8pt;height:18.8pt;width:115.55pt;mso-position-horizontal-relative:page;mso-position-vertical-relative:page;mso-wrap-style:none;z-index:252081152;mso-width-relative:page;mso-height-relative:page;" filled="f" stroked="f" coordsize="21600,21600">
            <v:path/>
            <v:fill on="f" focussize="0,0"/>
            <v:stroke on="f"/>
            <v:imagedata o:title=""/>
            <o:lock v:ext="edit"/>
            <v:textbox inset="0mm,0mm,0mm,0mm">
              <w:txbxContent>
                <w:p w14:paraId="02E67A1E">
                  <w:pPr>
                    <w:spacing w:line="307" w:lineRule="exact"/>
                  </w:pPr>
                  <w:r>
                    <w:rPr>
                      <w:rFonts w:ascii="Arial Narrow" w:hAnsi="Arial Narrow" w:eastAsia="Arial Narrow" w:cs="Arial Narrow"/>
                      <w:b/>
                      <w:bCs/>
                      <w:color w:val="231F20"/>
                      <w:sz w:val="26"/>
                      <w:szCs w:val="26"/>
                    </w:rPr>
                    <w:t>2.2.2 Changing Battery</w:t>
                  </w:r>
                </w:p>
              </w:txbxContent>
            </v:textbox>
          </v:rect>
        </w:pict>
      </w:r>
      <w:r>
        <w:pict>
          <v:rect id="mrg1410" o:spid="_x0000_s1282" o:spt="1" style="position:absolute;left:0pt;margin-left:56.7pt;margin-top:217.6pt;height:60pt;width:398.3pt;mso-position-horizontal-relative:page;mso-position-vertical-relative:page;mso-wrap-style:none;z-index:252035072;mso-width-relative:page;mso-height-relative:page;" filled="f" stroked="f" coordsize="21600,21600">
            <v:path/>
            <v:fill on="f" focussize="0,0"/>
            <v:stroke on="f"/>
            <v:imagedata o:title=""/>
            <o:lock v:ext="edit"/>
            <v:textbox inset="0mm,0mm,0mm,0mm">
              <w:txbxContent>
                <w:p w14:paraId="7131AB1B">
                  <w:pPr>
                    <w:spacing w:line="283" w:lineRule="exact"/>
                  </w:pPr>
                  <w:r>
                    <w:rPr>
                      <w:rFonts w:ascii="Arial Narrow" w:hAnsi="Arial Narrow" w:eastAsia="Arial Narrow" w:cs="Arial Narrow"/>
                      <w:color w:val="231F20"/>
                      <w:sz w:val="24"/>
                      <w:szCs w:val="24"/>
                    </w:rPr>
                    <w:t xml:space="preserve">The battery of FX Aegis Hyper is replaceable, so users can take out the battery and replace </w:t>
                  </w:r>
                </w:p>
                <w:p w14:paraId="197E17E8">
                  <w:pPr>
                    <w:spacing w:before="77" w:line="283" w:lineRule="exact"/>
                  </w:pPr>
                  <w:r>
                    <w:rPr>
                      <w:rFonts w:ascii="Arial Narrow" w:hAnsi="Arial Narrow" w:eastAsia="Arial Narrow" w:cs="Arial Narrow"/>
                      <w:color w:val="231F20"/>
                      <w:sz w:val="24"/>
                      <w:szCs w:val="24"/>
                    </w:rPr>
                    <w:t>it with other batteries, and charge the removed battery separately.</w:t>
                  </w:r>
                </w:p>
                <w:p w14:paraId="1567E4BE">
                  <w:pPr>
                    <w:spacing w:before="77" w:line="283" w:lineRule="exact"/>
                  </w:pPr>
                  <w:r>
                    <w:rPr>
                      <w:rFonts w:ascii="Arial Narrow" w:hAnsi="Arial Narrow" w:eastAsia="Arial Narrow" w:cs="Arial Narrow"/>
                      <w:color w:val="231F20"/>
                      <w:sz w:val="24"/>
                      <w:szCs w:val="24"/>
                    </w:rPr>
                    <w:t>1. Unscrew the two hand-screws, remove the cover plate, and unplug the connector:</w:t>
                  </w:r>
                </w:p>
              </w:txbxContent>
            </v:textbox>
          </v:rect>
        </w:pict>
      </w:r>
      <w:r>
        <w:pict>
          <v:rect id="tb509" o:spid="_x0000_s1281" o:spt="1" style="position:absolute;left:0pt;margin-left:458.7pt;margin-top:306.45pt;height:13pt;width:43.4pt;mso-position-horizontal-relative:page;mso-position-vertical-relative:page;mso-wrap-style:none;z-index:252092416;mso-width-relative:page;mso-height-relative:page;" filled="f" stroked="f" coordsize="21600,21600">
            <v:path/>
            <v:fill on="f" focussize="0,0"/>
            <v:stroke on="f"/>
            <v:imagedata o:title=""/>
            <o:lock v:ext="edit"/>
            <v:textbox inset="0mm,0mm,0mm,0mm">
              <w:txbxContent>
                <w:p w14:paraId="35B386F4">
                  <w:pPr>
                    <w:spacing w:line="189" w:lineRule="exact"/>
                  </w:pPr>
                  <w:r>
                    <w:rPr>
                      <w:rFonts w:ascii="Arial Narrow" w:hAnsi="Arial Narrow" w:eastAsia="Arial Narrow" w:cs="Arial Narrow"/>
                      <w:color w:val="231F20"/>
                      <w:sz w:val="16"/>
                      <w:szCs w:val="16"/>
                    </w:rPr>
                    <w:t>Battery Handle</w:t>
                  </w:r>
                </w:p>
              </w:txbxContent>
            </v:textbox>
          </v:rect>
        </w:pict>
      </w:r>
      <w:r>
        <w:pict>
          <v:rect id="tb510" o:spid="_x0000_s1280" o:spt="1" style="position:absolute;left:0pt;margin-left:274.3pt;margin-top:308.7pt;height:13pt;width:24.45pt;mso-position-horizontal-relative:page;mso-position-vertical-relative:page;mso-wrap-style:none;z-index:252093440;mso-width-relative:page;mso-height-relative:page;" filled="f" stroked="f" coordsize="21600,21600">
            <v:path/>
            <v:fill on="f" focussize="0,0"/>
            <v:stroke on="f"/>
            <v:imagedata o:title=""/>
            <o:lock v:ext="edit"/>
            <v:textbox inset="0mm,0mm,0mm,0mm">
              <w:txbxContent>
                <w:p w14:paraId="7FED55A3">
                  <w:pPr>
                    <w:spacing w:line="189" w:lineRule="exact"/>
                  </w:pPr>
                  <w:r>
                    <w:rPr>
                      <w:rFonts w:ascii="Arial Narrow" w:hAnsi="Arial Narrow" w:eastAsia="Arial Narrow" w:cs="Arial Narrow"/>
                      <w:color w:val="231F20"/>
                      <w:sz w:val="16"/>
                      <w:szCs w:val="16"/>
                    </w:rPr>
                    <w:t>Remove</w:t>
                  </w:r>
                </w:p>
              </w:txbxContent>
            </v:textbox>
          </v:rect>
        </w:pict>
      </w:r>
      <w:r>
        <w:pict>
          <v:rect id="tb506" o:spid="_x0000_s1279" o:spt="1" style="position:absolute;left:0pt;margin-left:61.25pt;margin-top:313.15pt;height:12.4pt;width:40.5pt;mso-position-horizontal-relative:page;mso-position-vertical-relative:page;mso-wrap-style:none;z-index:252088320;mso-width-relative:page;mso-height-relative:page;" filled="f" stroked="f" coordsize="21600,21600">
            <v:path/>
            <v:fill on="f" focussize="0,0"/>
            <v:stroke on="f"/>
            <v:imagedata o:title=""/>
            <o:lock v:ext="edit"/>
            <v:textbox inset="0mm,0mm,0mm,0mm">
              <w:txbxContent>
                <w:p w14:paraId="18726243">
                  <w:pPr>
                    <w:spacing w:line="189" w:lineRule="exact"/>
                  </w:pPr>
                  <w:r>
                    <w:rPr>
                      <w:rFonts w:ascii="Arial Narrow" w:hAnsi="Arial Narrow" w:eastAsia="Arial Narrow" w:cs="Arial Narrow"/>
                      <w:color w:val="231F20"/>
                      <w:sz w:val="16"/>
                      <w:szCs w:val="16"/>
                    </w:rPr>
                    <w:t>Charging Port</w:t>
                  </w:r>
                </w:p>
              </w:txbxContent>
            </v:textbox>
          </v:rect>
        </w:pict>
      </w:r>
      <w:r>
        <w:pict>
          <v:rect id="tb507" o:spid="_x0000_s1278" o:spt="1" style="position:absolute;left:0pt;margin-left:71.6pt;margin-top:330.45pt;height:13pt;width:33.9pt;mso-position-horizontal-relative:page;mso-position-vertical-relative:page;mso-wrap-style:none;z-index:252089344;mso-width-relative:page;mso-height-relative:page;" filled="f" stroked="f" coordsize="21600,21600">
            <v:path/>
            <v:fill on="f" focussize="0,0"/>
            <v:stroke on="f"/>
            <v:imagedata o:title=""/>
            <o:lock v:ext="edit"/>
            <v:textbox inset="0mm,0mm,0mm,0mm">
              <w:txbxContent>
                <w:p w14:paraId="18B36FEA">
                  <w:pPr>
                    <w:spacing w:line="189" w:lineRule="exact"/>
                  </w:pPr>
                  <w:r>
                    <w:rPr>
                      <w:rFonts w:ascii="Arial Narrow" w:hAnsi="Arial Narrow" w:eastAsia="Arial Narrow" w:cs="Arial Narrow"/>
                      <w:color w:val="231F20"/>
                      <w:sz w:val="16"/>
                      <w:szCs w:val="16"/>
                    </w:rPr>
                    <w:t>hand-screw</w:t>
                  </w:r>
                </w:p>
              </w:txbxContent>
            </v:textbox>
          </v:rect>
        </w:pict>
      </w:r>
      <w:r>
        <w:pict>
          <v:rect id="tb508" o:spid="_x0000_s1277" o:spt="1" style="position:absolute;left:0pt;margin-left:253pt;margin-top:331.05pt;height:13pt;width:33.9pt;mso-position-horizontal-relative:page;mso-position-vertical-relative:page;mso-wrap-style:none;z-index:252091392;mso-width-relative:page;mso-height-relative:page;" filled="f" stroked="f" coordsize="21600,21600">
            <v:path/>
            <v:fill on="f" focussize="0,0"/>
            <v:stroke on="f"/>
            <v:imagedata o:title=""/>
            <o:lock v:ext="edit"/>
            <v:textbox inset="0mm,0mm,0mm,0mm">
              <w:txbxContent>
                <w:p w14:paraId="429D33C0">
                  <w:pPr>
                    <w:spacing w:line="189" w:lineRule="exact"/>
                  </w:pPr>
                  <w:r>
                    <w:rPr>
                      <w:rFonts w:ascii="Arial Narrow" w:hAnsi="Arial Narrow" w:eastAsia="Arial Narrow" w:cs="Arial Narrow"/>
                      <w:color w:val="231F20"/>
                      <w:sz w:val="16"/>
                      <w:szCs w:val="16"/>
                    </w:rPr>
                    <w:t>hand-screw</w:t>
                  </w:r>
                </w:p>
              </w:txbxContent>
            </v:textbox>
          </v:rect>
        </w:pict>
      </w:r>
      <w:r>
        <w:pict>
          <v:rect id="tb511" o:spid="_x0000_s1276" o:spt="1" style="position:absolute;left:0pt;margin-left:458.95pt;margin-top:340.25pt;height:13pt;width:52.9pt;mso-position-horizontal-relative:page;mso-position-vertical-relative:page;mso-wrap-style:none;z-index:252094464;mso-width-relative:page;mso-height-relative:page;" filled="f" stroked="f" coordsize="21600,21600">
            <v:path/>
            <v:fill on="f" focussize="0,0"/>
            <v:stroke on="f"/>
            <v:imagedata o:title=""/>
            <o:lock v:ext="edit"/>
            <v:textbox inset="0mm,0mm,0mm,0mm">
              <w:txbxContent>
                <w:p w14:paraId="122966ED">
                  <w:pPr>
                    <w:spacing w:line="189" w:lineRule="exact"/>
                  </w:pPr>
                  <w:r>
                    <w:rPr>
                      <w:rFonts w:ascii="Arial Narrow" w:hAnsi="Arial Narrow" w:eastAsia="Arial Narrow" w:cs="Arial Narrow"/>
                      <w:color w:val="231F20"/>
                      <w:sz w:val="16"/>
                      <w:szCs w:val="16"/>
                    </w:rPr>
                    <w:t>Battery Connector</w:t>
                  </w:r>
                </w:p>
              </w:txbxContent>
            </v:textbox>
          </v:rect>
        </w:pict>
      </w:r>
      <w:r>
        <w:pict>
          <v:rect id="mrg1417" o:spid="_x0000_s1275" o:spt="1" style="position:absolute;left:0pt;margin-left:56.7pt;margin-top:379.2pt;height:42pt;width:395.6pt;mso-position-horizontal-relative:page;mso-position-vertical-relative:page;mso-wrap-style:none;z-index:252041216;mso-width-relative:page;mso-height-relative:page;" filled="f" stroked="f" coordsize="21600,21600">
            <v:path/>
            <v:fill on="f" focussize="0,0"/>
            <v:stroke on="f"/>
            <v:imagedata o:title=""/>
            <o:lock v:ext="edit"/>
            <v:textbox inset="0mm,0mm,0mm,0mm">
              <w:txbxContent>
                <w:p w14:paraId="0F01FCB3">
                  <w:pPr>
                    <w:spacing w:line="283" w:lineRule="exact"/>
                  </w:pPr>
                  <w:r>
                    <w:rPr>
                      <w:rFonts w:ascii="Arial Narrow" w:hAnsi="Arial Narrow" w:eastAsia="Arial Narrow" w:cs="Arial Narrow"/>
                      <w:color w:val="231F20"/>
                      <w:sz w:val="24"/>
                      <w:szCs w:val="24"/>
                    </w:rPr>
                    <w:t xml:space="preserve">2. Straighten the battery handle outward and take out the battery, then connect the charger </w:t>
                  </w:r>
                </w:p>
                <w:p w14:paraId="5A482409">
                  <w:pPr>
                    <w:spacing w:before="77" w:line="283" w:lineRule="exact"/>
                  </w:pPr>
                  <w:r>
                    <w:rPr>
                      <w:rFonts w:ascii="Arial Narrow" w:hAnsi="Arial Narrow" w:eastAsia="Arial Narrow" w:cs="Arial Narrow"/>
                      <w:color w:val="231F20"/>
                      <w:sz w:val="24"/>
                      <w:szCs w:val="24"/>
                    </w:rPr>
                    <w:t>for charging:</w:t>
                  </w:r>
                </w:p>
              </w:txbxContent>
            </v:textbox>
          </v:rect>
        </w:pict>
      </w:r>
      <w:r>
        <w:pict>
          <v:rect id="tb495" o:spid="_x0000_s1274" o:spt="1" style="position:absolute;left:0pt;margin-left:150.9pt;margin-top:441.1pt;height:9.85pt;width:30.65pt;mso-position-horizontal-relative:page;mso-position-vertical-relative:page;mso-wrap-style:none;z-index:252082176;mso-width-relative:page;mso-height-relative:page;" filled="f" stroked="f" coordsize="21600,21600">
            <v:path/>
            <v:fill on="f" focussize="0,0"/>
            <v:stroke on="f"/>
            <v:imagedata o:title=""/>
            <o:lock v:ext="edit"/>
            <v:textbox inset="0mm,0mm,0mm,0mm">
              <w:txbxContent>
                <w:p w14:paraId="0DB01B94">
                  <w:pPr>
                    <w:spacing w:line="142" w:lineRule="exact"/>
                  </w:pPr>
                  <w:r>
                    <w:rPr>
                      <w:rFonts w:ascii="Arial Narrow" w:hAnsi="Arial Narrow" w:eastAsia="Arial Narrow" w:cs="Arial Narrow"/>
                      <w:color w:val="231F20"/>
                      <w:sz w:val="12"/>
                      <w:szCs w:val="12"/>
                    </w:rPr>
                    <w:t xml:space="preserve">Straighten the </w:t>
                  </w:r>
                </w:p>
              </w:txbxContent>
            </v:textbox>
          </v:rect>
        </w:pict>
      </w:r>
      <w:r>
        <w:pict>
          <v:rect id="tb497" o:spid="_x0000_s1273" o:spt="1" style="position:absolute;left:0pt;margin-left:286.05pt;margin-top:441.1pt;height:9.85pt;width:42.9pt;mso-position-horizontal-relative:page;mso-position-vertical-relative:page;mso-wrap-style:none;z-index:252084224;mso-width-relative:page;mso-height-relative:page;" filled="f" stroked="f" coordsize="21600,21600">
            <v:path/>
            <v:fill on="f" focussize="0,0"/>
            <v:stroke on="f"/>
            <v:imagedata o:title=""/>
            <o:lock v:ext="edit"/>
            <v:textbox inset="0mm,0mm,0mm,0mm">
              <w:txbxContent>
                <w:p w14:paraId="0C422D5D">
                  <w:pPr>
                    <w:spacing w:line="142" w:lineRule="exact"/>
                  </w:pPr>
                  <w:r>
                    <w:rPr>
                      <w:rFonts w:ascii="Arial Narrow" w:hAnsi="Arial Narrow" w:eastAsia="Arial Narrow" w:cs="Arial Narrow"/>
                      <w:color w:val="231F20"/>
                      <w:sz w:val="12"/>
                      <w:szCs w:val="12"/>
                    </w:rPr>
                    <w:t xml:space="preserve">Remove the battery </w:t>
                  </w:r>
                </w:p>
              </w:txbxContent>
            </v:textbox>
          </v:rect>
        </w:pict>
      </w:r>
      <w:r>
        <w:pict>
          <v:rect id="tb496" o:spid="_x0000_s1272" o:spt="1" style="position:absolute;left:0pt;margin-left:160.8pt;margin-top:450.1pt;height:9.85pt;width:14.8pt;mso-position-horizontal-relative:page;mso-position-vertical-relative:page;mso-wrap-style:none;z-index:252083200;mso-width-relative:page;mso-height-relative:page;" filled="f" stroked="f" coordsize="21600,21600">
            <v:path/>
            <v:fill on="f" focussize="0,0"/>
            <v:stroke on="f"/>
            <v:imagedata o:title=""/>
            <o:lock v:ext="edit"/>
            <v:textbox inset="0mm,0mm,0mm,0mm">
              <w:txbxContent>
                <w:p w14:paraId="75E24AFC">
                  <w:pPr>
                    <w:spacing w:line="142" w:lineRule="exact"/>
                  </w:pPr>
                  <w:r>
                    <w:rPr>
                      <w:rFonts w:ascii="Arial Narrow" w:hAnsi="Arial Narrow" w:eastAsia="Arial Narrow" w:cs="Arial Narrow"/>
                      <w:color w:val="231F20"/>
                      <w:sz w:val="12"/>
                      <w:szCs w:val="12"/>
                    </w:rPr>
                    <w:t>handle</w:t>
                  </w:r>
                </w:p>
              </w:txbxContent>
            </v:textbox>
          </v:rect>
        </w:pict>
      </w:r>
      <w:r>
        <w:pict>
          <v:rect id="tb498" o:spid="_x0000_s1271" o:spt="1" style="position:absolute;left:0pt;margin-left:294.6pt;margin-top:450.1pt;height:9.85pt;width:28.5pt;mso-position-horizontal-relative:page;mso-position-vertical-relative:page;mso-wrap-style:none;z-index:252085248;mso-width-relative:page;mso-height-relative:page;" filled="f" stroked="f" coordsize="21600,21600">
            <v:path/>
            <v:fill on="f" focussize="0,0"/>
            <v:stroke on="f"/>
            <v:imagedata o:title=""/>
            <o:lock v:ext="edit"/>
            <v:textbox inset="0mm,0mm,0mm,0mm">
              <w:txbxContent>
                <w:p w14:paraId="57BE4C3E">
                  <w:pPr>
                    <w:spacing w:line="142" w:lineRule="exact"/>
                  </w:pPr>
                  <w:r>
                    <w:rPr>
                      <w:rFonts w:ascii="Arial Narrow" w:hAnsi="Arial Narrow" w:eastAsia="Arial Narrow" w:cs="Arial Narrow"/>
                      <w:color w:val="231F20"/>
                      <w:sz w:val="12"/>
                      <w:szCs w:val="12"/>
                    </w:rPr>
                    <w:t>and charge it</w:t>
                  </w:r>
                </w:p>
              </w:txbxContent>
            </v:textbox>
          </v:rect>
        </w:pict>
      </w:r>
      <w:r>
        <w:pict>
          <v:rect id="mrg1422" o:spid="_x0000_s1270" o:spt="1" style="position:absolute;left:0pt;margin-left:56.7pt;margin-top:481.85pt;height:42pt;width:359.45pt;mso-position-horizontal-relative:page;mso-position-vertical-relative:page;mso-wrap-style:none;z-index:252047360;mso-width-relative:page;mso-height-relative:page;" filled="f" stroked="f" coordsize="21600,21600">
            <v:path/>
            <v:fill on="f" focussize="0,0"/>
            <v:stroke on="f"/>
            <v:imagedata o:title=""/>
            <o:lock v:ext="edit"/>
            <v:textbox inset="0mm,0mm,0mm,0mm">
              <w:txbxContent>
                <w:p w14:paraId="564AB02F">
                  <w:pPr>
                    <w:spacing w:line="283" w:lineRule="exact"/>
                  </w:pPr>
                  <w:r>
                    <w:rPr>
                      <w:rFonts w:ascii="Arial Narrow" w:hAnsi="Arial Narrow" w:eastAsia="Arial Narrow" w:cs="Arial Narrow"/>
                      <w:color w:val="231F20"/>
                      <w:sz w:val="24"/>
                      <w:szCs w:val="24"/>
                    </w:rPr>
                    <w:t xml:space="preserve">3. When charging normally, the charging indicator light on the charger is red; when </w:t>
                  </w:r>
                </w:p>
                <w:p w14:paraId="0A55D73D">
                  <w:pPr>
                    <w:spacing w:before="77" w:line="283" w:lineRule="exact"/>
                  </w:pPr>
                  <w:r>
                    <w:rPr>
                      <w:rFonts w:ascii="Arial Narrow" w:hAnsi="Arial Narrow" w:eastAsia="Arial Narrow" w:cs="Arial Narrow"/>
                      <w:color w:val="231F20"/>
                      <w:sz w:val="24"/>
                      <w:szCs w:val="24"/>
                    </w:rPr>
                    <w:t>charging is complete, the charging light on the charger turns green.</w:t>
                  </w:r>
                </w:p>
              </w:txbxContent>
            </v:textbox>
          </v:rect>
        </w:pict>
      </w:r>
      <w:r>
        <w:pict>
          <v:rect id="mrg1423" o:spid="_x0000_s1269" o:spt="1" style="position:absolute;left:0pt;margin-left:148pt;margin-top:525.3pt;height:132.7pt;width:316.65pt;mso-position-horizontal-relative:page;mso-position-vertical-relative:page;mso-wrap-style:none;z-index:252049408;mso-width-relative:page;mso-height-relative:page;" filled="f" stroked="f" coordsize="21600,21600">
            <v:path/>
            <v:fill on="f" focussize="0,0"/>
            <v:stroke on="f"/>
            <v:imagedata o:title=""/>
            <o:lock v:ext="edit"/>
            <v:textbox inset="0mm,0mm,0mm,0mm">
              <w:txbxContent>
                <w:p w14:paraId="18864D37">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It is recommended to charge in an environment of 0 ℃ to 45℃.</w:t>
                  </w:r>
                </w:p>
                <w:p w14:paraId="734CEA74">
                  <w:pPr>
                    <w:spacing w:before="79"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During charging, please do not power on the robot and always </w:t>
                  </w:r>
                </w:p>
                <w:p w14:paraId="68CB5C2C">
                  <w:pPr>
                    <w:spacing w:before="77" w:line="283" w:lineRule="exact"/>
                    <w:ind w:left="360"/>
                  </w:pPr>
                  <w:r>
                    <w:rPr>
                      <w:rFonts w:ascii="Arial Narrow" w:hAnsi="Arial Narrow" w:eastAsia="Arial Narrow" w:cs="Arial Narrow"/>
                      <w:color w:val="231F20"/>
                      <w:sz w:val="24"/>
                      <w:szCs w:val="24"/>
                    </w:rPr>
                    <w:t xml:space="preserve">pay attention to the state of the charger during charging to avoid </w:t>
                  </w:r>
                </w:p>
                <w:p w14:paraId="5C9C03BC">
                  <w:pPr>
                    <w:spacing w:before="77" w:line="283" w:lineRule="exact"/>
                    <w:ind w:left="360"/>
                  </w:pPr>
                  <w:r>
                    <w:rPr>
                      <w:rFonts w:ascii="Arial Narrow" w:hAnsi="Arial Narrow" w:eastAsia="Arial Narrow" w:cs="Arial Narrow"/>
                      <w:color w:val="231F20"/>
                      <w:sz w:val="24"/>
                      <w:szCs w:val="24"/>
                    </w:rPr>
                    <w:t xml:space="preserve">accidents. Disconnect the charging power supply in time after </w:t>
                  </w:r>
                </w:p>
                <w:p w14:paraId="684837E2">
                  <w:pPr>
                    <w:spacing w:before="77" w:line="283" w:lineRule="exact"/>
                    <w:ind w:left="360"/>
                  </w:pPr>
                  <w:r>
                    <w:rPr>
                      <w:rFonts w:ascii="Arial Narrow" w:hAnsi="Arial Narrow" w:eastAsia="Arial Narrow" w:cs="Arial Narrow"/>
                      <w:color w:val="231F20"/>
                      <w:sz w:val="24"/>
                      <w:szCs w:val="24"/>
                    </w:rPr>
                    <w:t>charging.</w:t>
                  </w:r>
                </w:p>
                <w:p w14:paraId="3594CB38">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When the robot is not charging, the charging port cover must be </w:t>
                  </w:r>
                </w:p>
                <w:p w14:paraId="2844EF53">
                  <w:pPr>
                    <w:spacing w:before="77" w:line="283" w:lineRule="exact"/>
                    <w:ind w:left="360"/>
                  </w:pPr>
                  <w:r>
                    <w:rPr>
                      <w:rFonts w:ascii="Arial Narrow" w:hAnsi="Arial Narrow" w:eastAsia="Arial Narrow" w:cs="Arial Narrow"/>
                      <w:color w:val="231F20"/>
                      <w:sz w:val="24"/>
                      <w:szCs w:val="24"/>
                    </w:rPr>
                    <w:t>closed to prevent water.</w:t>
                  </w:r>
                </w:p>
              </w:txbxContent>
            </v:textbox>
          </v:rect>
        </w:pict>
      </w:r>
      <w:r>
        <w:pict>
          <v:rect id="tb486" o:spid="_x0000_s1268" o:spt="1" style="position:absolute;left:0pt;margin-left:291pt;margin-top:791.9pt;height:18.4pt;width:10.95pt;mso-position-horizontal-relative:page;mso-position-vertical-relative:page;mso-wrap-style:none;z-index:252079104;mso-width-relative:page;mso-height-relative:page;" filled="f" stroked="f" coordsize="21600,21600">
            <v:path/>
            <v:fill on="f" focussize="0,0"/>
            <v:stroke on="f"/>
            <v:imagedata o:title=""/>
            <o:lock v:ext="edit"/>
            <v:textbox inset="0mm,0mm,0mm,0mm">
              <w:txbxContent>
                <w:p w14:paraId="03198402">
                  <w:pPr>
                    <w:spacing w:line="283" w:lineRule="exact"/>
                  </w:pPr>
                  <w:r>
                    <w:rPr>
                      <w:rFonts w:ascii="Arial Narrow" w:hAnsi="Arial Narrow" w:eastAsia="Arial Narrow" w:cs="Arial Narrow"/>
                      <w:color w:val="231F20"/>
                      <w:sz w:val="24"/>
                      <w:szCs w:val="24"/>
                    </w:rPr>
                    <w:t>10</w:t>
                  </w:r>
                </w:p>
              </w:txbxContent>
            </v:textbox>
          </v:rect>
        </w:pict>
      </w:r>
      <w:r>
        <w:br w:type="page"/>
      </w:r>
    </w:p>
    <w:p w14:paraId="185711F8">
      <w:pPr>
        <w:spacing w:line="20" w:lineRule="exact"/>
      </w:pPr>
      <w:r>
        <w:drawing>
          <wp:anchor distT="0" distB="0" distL="0" distR="0" simplePos="0" relativeHeight="251672576"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5" name="Picture 15" descr="/Users/xinzhang/Library/Containers/com.kingsoft.wpsoffice.mac/Data/tmp/picturecompress_20260925231114/output_14.pngoutpu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sers/xinzhang/Library/Containers/com.kingsoft.wpsoffice.mac/Data/tmp/picturecompress_20260925231114/output_14.pngoutput_14"/>
                    <pic:cNvPicPr>
                      <a:picLocks noChangeAspect="1"/>
                    </pic:cNvPicPr>
                  </pic:nvPicPr>
                  <pic:blipFill>
                    <a:blip r:embed="rId19"/>
                    <a:stretch>
                      <a:fillRect/>
                    </a:stretch>
                  </pic:blipFill>
                  <pic:spPr>
                    <a:xfrm>
                      <a:off x="0" y="0"/>
                      <a:ext cx="7560310" cy="10692003"/>
                    </a:xfrm>
                    <a:prstGeom prst="rect">
                      <a:avLst/>
                    </a:prstGeom>
                  </pic:spPr>
                </pic:pic>
              </a:graphicData>
            </a:graphic>
          </wp:anchor>
        </w:drawing>
      </w:r>
      <w:r>
        <w:pict>
          <v:rect id="tb513" o:spid="_x0000_s1267" o:spt="1" style="position:absolute;left:0pt;margin-left:432.2pt;margin-top:44.2pt;height:13pt;width:84.95pt;mso-position-horizontal-relative:page;mso-position-vertical-relative:page;mso-wrap-style:none;z-index:252096512;mso-width-relative:page;mso-height-relative:page;" filled="f" stroked="f" coordsize="21600,21600">
            <v:path/>
            <v:fill on="f" focussize="0,0"/>
            <v:stroke on="f"/>
            <v:imagedata o:title=""/>
            <o:lock v:ext="edit"/>
            <v:textbox inset="0mm,0mm,0mm,0mm">
              <w:txbxContent>
                <w:p w14:paraId="1DA947CF">
                  <w:pPr>
                    <w:spacing w:line="189" w:lineRule="exact"/>
                  </w:pPr>
                  <w:r>
                    <w:rPr>
                      <w:rFonts w:ascii="Arial Narrow" w:hAnsi="Arial Narrow" w:eastAsia="Arial Narrow" w:cs="Arial Narrow"/>
                      <w:color w:val="231F20"/>
                      <w:sz w:val="16"/>
                      <w:szCs w:val="16"/>
                    </w:rPr>
                    <w:t>FX Aegis Hyper User Manual</w:t>
                  </w:r>
                </w:p>
              </w:txbxContent>
            </v:textbox>
          </v:rect>
        </w:pict>
      </w:r>
      <w:r>
        <w:pict>
          <v:rect id="tb529" o:spid="_x0000_s1266" o:spt="1" style="position:absolute;left:0pt;margin-left:56.7pt;margin-top:53.7pt;height:20.1pt;width:45.3pt;mso-position-horizontal-relative:page;mso-position-vertical-relative:page;mso-wrap-style:none;z-index:252100608;mso-width-relative:page;mso-height-relative:page;" filled="f" stroked="f" coordsize="21600,21600">
            <v:path/>
            <v:fill on="f" focussize="0,0"/>
            <v:stroke on="f"/>
            <v:imagedata o:title=""/>
            <o:lock v:ext="edit"/>
            <v:textbox inset="0mm,0mm,0mm,0mm">
              <w:txbxContent>
                <w:p w14:paraId="37245F8D">
                  <w:pPr>
                    <w:spacing w:line="330" w:lineRule="exact"/>
                  </w:pPr>
                  <w:r>
                    <w:rPr>
                      <w:rFonts w:ascii="Arial Narrow" w:hAnsi="Arial Narrow" w:eastAsia="Arial Narrow" w:cs="Arial Narrow"/>
                      <w:b/>
                      <w:bCs/>
                      <w:color w:val="231F20"/>
                      <w:sz w:val="28"/>
                      <w:szCs w:val="28"/>
                    </w:rPr>
                    <w:t>2.3 Start</w:t>
                  </w:r>
                </w:p>
              </w:txbxContent>
            </v:textbox>
          </v:rect>
        </w:pict>
      </w:r>
      <w:r>
        <w:pict>
          <v:rect id="tb528" o:spid="_x0000_s1265" o:spt="1" style="position:absolute;left:0pt;margin-left:56.7pt;margin-top:87.75pt;height:18.8pt;width:85.95pt;mso-position-horizontal-relative:page;mso-position-vertical-relative:page;mso-wrap-style:none;z-index:252099584;mso-width-relative:page;mso-height-relative:page;" filled="f" stroked="f" coordsize="21600,21600">
            <v:path/>
            <v:fill on="f" focussize="0,0"/>
            <v:stroke on="f"/>
            <v:imagedata o:title=""/>
            <o:lock v:ext="edit"/>
            <v:textbox inset="0mm,0mm,0mm,0mm">
              <w:txbxContent>
                <w:p w14:paraId="09E4E2C6">
                  <w:pPr>
                    <w:spacing w:line="307" w:lineRule="exact"/>
                  </w:pPr>
                  <w:r>
                    <w:rPr>
                      <w:rFonts w:ascii="Arial Narrow" w:hAnsi="Arial Narrow" w:eastAsia="Arial Narrow" w:cs="Arial Narrow"/>
                      <w:b/>
                      <w:bCs/>
                      <w:color w:val="231F20"/>
                      <w:sz w:val="26"/>
                      <w:szCs w:val="26"/>
                    </w:rPr>
                    <w:t>2.3.1 Preparation</w:t>
                  </w:r>
                </w:p>
              </w:txbxContent>
            </v:textbox>
          </v:rect>
        </w:pict>
      </w:r>
      <w:r>
        <w:pict>
          <v:rect id="mrg1428" o:spid="_x0000_s1264" o:spt="1" style="position:absolute;left:0pt;margin-left:56.7pt;margin-top:111.55pt;height:42pt;width:392.3pt;mso-position-horizontal-relative:page;mso-position-vertical-relative:page;mso-wrap-style:none;z-index:252053504;mso-width-relative:page;mso-height-relative:page;" filled="f" stroked="f" coordsize="21600,21600">
            <v:path/>
            <v:fill on="f" focussize="0,0"/>
            <v:stroke on="f"/>
            <v:imagedata o:title=""/>
            <o:lock v:ext="edit"/>
            <v:textbox inset="0mm,0mm,0mm,0mm">
              <w:txbxContent>
                <w:p w14:paraId="215E1A21">
                  <w:pPr>
                    <w:spacing w:line="283" w:lineRule="exact"/>
                  </w:pPr>
                  <w:r>
                    <w:rPr>
                      <w:rFonts w:ascii="Arial Narrow" w:hAnsi="Arial Narrow" w:eastAsia="Arial Narrow" w:cs="Arial Narrow"/>
                      <w:color w:val="231F20"/>
                      <w:sz w:val="24"/>
                      <w:szCs w:val="24"/>
                    </w:rPr>
                    <w:t xml:space="preserve">1. Take the robot from the transport case and place it on a flat surface, as described in the </w:t>
                  </w:r>
                </w:p>
                <w:p w14:paraId="321D1990">
                  <w:pPr>
                    <w:spacing w:before="77" w:line="283" w:lineRule="exact"/>
                  </w:pPr>
                  <w:r>
                    <w:rPr>
                      <w:rFonts w:ascii="Arial Narrow" w:hAnsi="Arial Narrow" w:eastAsia="Arial Narrow" w:cs="Arial Narrow"/>
                      <w:color w:val="231F20"/>
                      <w:sz w:val="24"/>
                      <w:szCs w:val="24"/>
                    </w:rPr>
                    <w:t>section "Transport and Storage".</w:t>
                  </w:r>
                </w:p>
              </w:txbxContent>
            </v:textbox>
          </v:rect>
        </w:pict>
      </w:r>
      <w:r>
        <w:pict>
          <v:rect id="mrg1429" o:spid="_x0000_s1263" o:spt="1" style="position:absolute;left:0pt;margin-left:56.7pt;margin-top:362.35pt;height:60pt;width:392.3pt;mso-position-horizontal-relative:page;mso-position-vertical-relative:page;mso-wrap-style:none;z-index:252054528;mso-width-relative:page;mso-height-relative:page;" filled="f" stroked="f" coordsize="21600,21600">
            <v:path/>
            <v:fill on="f" focussize="0,0"/>
            <v:stroke on="f"/>
            <v:imagedata o:title=""/>
            <o:lock v:ext="edit"/>
            <v:textbox inset="0mm,0mm,0mm,0mm">
              <w:txbxContent>
                <w:p w14:paraId="0D7B6940">
                  <w:pPr>
                    <w:spacing w:line="283" w:lineRule="exact"/>
                  </w:pPr>
                  <w:r>
                    <w:rPr>
                      <w:rFonts w:ascii="Arial Narrow" w:hAnsi="Arial Narrow" w:eastAsia="Arial Narrow" w:cs="Arial Narrow"/>
                      <w:color w:val="231F20"/>
                      <w:sz w:val="24"/>
                      <w:szCs w:val="24"/>
                    </w:rPr>
                    <w:t xml:space="preserve">2. Adjust the robot pose as required (as shown in the picture above): knee joints retracted, </w:t>
                  </w:r>
                </w:p>
                <w:p w14:paraId="52816E9A">
                  <w:pPr>
                    <w:spacing w:before="77" w:line="283" w:lineRule="exact"/>
                  </w:pPr>
                  <w:r>
                    <w:rPr>
                      <w:rFonts w:ascii="Arial Narrow" w:hAnsi="Arial Narrow" w:eastAsia="Arial Narrow" w:cs="Arial Narrow"/>
                      <w:color w:val="231F20"/>
                      <w:sz w:val="24"/>
                      <w:szCs w:val="24"/>
                    </w:rPr>
                    <w:t xml:space="preserve">hip front swing joints swung back, side swing joints vertical, and the bottom of the body </w:t>
                  </w:r>
                </w:p>
                <w:p w14:paraId="4A7CE62F">
                  <w:pPr>
                    <w:spacing w:before="77" w:line="283" w:lineRule="exact"/>
                  </w:pPr>
                  <w:r>
                    <w:rPr>
                      <w:rFonts w:ascii="Arial Narrow" w:hAnsi="Arial Narrow" w:eastAsia="Arial Narrow" w:cs="Arial Narrow"/>
                      <w:color w:val="231F20"/>
                      <w:sz w:val="24"/>
                      <w:szCs w:val="24"/>
                    </w:rPr>
                    <w:t>touching the ground.</w:t>
                  </w:r>
                </w:p>
              </w:txbxContent>
            </v:textbox>
          </v:rect>
        </w:pict>
      </w:r>
      <w:r>
        <w:pict>
          <v:rect id="tb517" o:spid="_x0000_s1262" o:spt="1" style="position:absolute;left:0pt;margin-left:56.7pt;margin-top:431.05pt;height:18.8pt;width:74.7pt;mso-position-horizontal-relative:page;mso-position-vertical-relative:page;mso-wrap-style:none;z-index:252097536;mso-width-relative:page;mso-height-relative:page;" filled="f" stroked="f" coordsize="21600,21600">
            <v:path/>
            <v:fill on="f" focussize="0,0"/>
            <v:stroke on="f"/>
            <v:imagedata o:title=""/>
            <o:lock v:ext="edit"/>
            <v:textbox inset="0mm,0mm,0mm,0mm">
              <w:txbxContent>
                <w:p w14:paraId="2ED30731">
                  <w:pPr>
                    <w:spacing w:line="307" w:lineRule="exact"/>
                  </w:pPr>
                  <w:r>
                    <w:rPr>
                      <w:rFonts w:ascii="Arial Narrow" w:hAnsi="Arial Narrow" w:eastAsia="Arial Narrow" w:cs="Arial Narrow"/>
                      <w:b/>
                      <w:bCs/>
                      <w:color w:val="231F20"/>
                      <w:sz w:val="26"/>
                      <w:szCs w:val="26"/>
                    </w:rPr>
                    <w:t>2.3.2 Power on</w:t>
                  </w:r>
                </w:p>
              </w:txbxContent>
            </v:textbox>
          </v:rect>
        </w:pict>
      </w:r>
      <w:r>
        <w:pict>
          <v:rect id="mrg1431" o:spid="_x0000_s1261" o:spt="1" style="position:absolute;left:0pt;margin-left:56.7pt;margin-top:453.25pt;height:114pt;width:391.2pt;mso-position-horizontal-relative:page;mso-position-vertical-relative:page;mso-wrap-style:none;z-index:252056576;mso-width-relative:page;mso-height-relative:page;" filled="f" stroked="f" coordsize="21600,21600">
            <v:path/>
            <v:fill on="f" focussize="0,0"/>
            <v:stroke on="f"/>
            <v:imagedata o:title=""/>
            <o:lock v:ext="edit"/>
            <v:textbox inset="0mm,0mm,0mm,0mm">
              <w:txbxContent>
                <w:p w14:paraId="39AB109B">
                  <w:pPr>
                    <w:spacing w:line="283" w:lineRule="exact"/>
                  </w:pPr>
                  <w:r>
                    <w:rPr>
                      <w:rFonts w:ascii="Arial Narrow" w:hAnsi="Arial Narrow" w:eastAsia="Arial Narrow" w:cs="Arial Narrow"/>
                      <w:color w:val="231F20"/>
                      <w:sz w:val="24"/>
                      <w:szCs w:val="24"/>
                    </w:rPr>
                    <w:t xml:space="preserve">Press the power button to turn on the robot. At this time, the power button is always on. At </w:t>
                  </w:r>
                </w:p>
                <w:p w14:paraId="72A8CF2A">
                  <w:pPr>
                    <w:spacing w:before="77" w:line="283" w:lineRule="exact"/>
                  </w:pPr>
                  <w:r>
                    <w:rPr>
                      <w:rFonts w:ascii="Arial Narrow" w:hAnsi="Arial Narrow" w:eastAsia="Arial Narrow" w:cs="Arial Narrow"/>
                      <w:color w:val="231F20"/>
                      <w:sz w:val="24"/>
                      <w:szCs w:val="24"/>
                    </w:rPr>
                    <w:t xml:space="preserve">the same time, it is necessary to ensure that the light of soft emergency stop is off and the </w:t>
                  </w:r>
                </w:p>
                <w:p w14:paraId="51207BB0">
                  <w:pPr>
                    <w:spacing w:before="77" w:line="283" w:lineRule="exact"/>
                  </w:pPr>
                  <w:r>
                    <w:rPr>
                      <w:rFonts w:ascii="Arial Narrow" w:hAnsi="Arial Narrow" w:eastAsia="Arial Narrow" w:cs="Arial Narrow"/>
                      <w:color w:val="231F20"/>
                      <w:sz w:val="24"/>
                      <w:szCs w:val="24"/>
                    </w:rPr>
                    <w:t xml:space="preserve">light of hard emergency stop is on. If not, press the hard emergency stop button or rotate </w:t>
                  </w:r>
                </w:p>
                <w:p w14:paraId="6635EB52">
                  <w:pPr>
                    <w:spacing w:before="77" w:line="283" w:lineRule="exact"/>
                  </w:pPr>
                  <w:r>
                    <w:rPr>
                      <w:rFonts w:ascii="Arial Narrow" w:hAnsi="Arial Narrow" w:eastAsia="Arial Narrow" w:cs="Arial Narrow"/>
                      <w:color w:val="231F20"/>
                      <w:sz w:val="24"/>
                      <w:szCs w:val="24"/>
                    </w:rPr>
                    <w:t xml:space="preserve">the soft emergency stop button in the direction indicated by the arrow to turn it off. If the </w:t>
                  </w:r>
                </w:p>
                <w:p w14:paraId="3D91A791">
                  <w:pPr>
                    <w:spacing w:before="77" w:line="283" w:lineRule="exact"/>
                  </w:pPr>
                  <w:r>
                    <w:rPr>
                      <w:rFonts w:ascii="Arial Narrow" w:hAnsi="Arial Narrow" w:eastAsia="Arial Narrow" w:cs="Arial Narrow"/>
                      <w:color w:val="231F20"/>
                      <w:sz w:val="24"/>
                      <w:szCs w:val="24"/>
                    </w:rPr>
                    <w:t xml:space="preserve">hard emergency stop is triggered, it is necessary to restart the robot after turning off the </w:t>
                  </w:r>
                </w:p>
                <w:p w14:paraId="17D64C68">
                  <w:pPr>
                    <w:spacing w:before="77" w:line="283" w:lineRule="exact"/>
                  </w:pPr>
                  <w:r>
                    <w:rPr>
                      <w:rFonts w:ascii="Arial Narrow" w:hAnsi="Arial Narrow" w:eastAsia="Arial Narrow" w:cs="Arial Narrow"/>
                      <w:color w:val="231F20"/>
                      <w:sz w:val="24"/>
                      <w:szCs w:val="24"/>
                    </w:rPr>
                    <w:t>hard emergency stop.</w:t>
                  </w:r>
                </w:p>
              </w:txbxContent>
            </v:textbox>
          </v:rect>
        </w:pict>
      </w:r>
      <w:r>
        <w:pict>
          <v:rect id="tb518" o:spid="_x0000_s1260" o:spt="1" style="position:absolute;left:0pt;margin-left:56.7pt;margin-top:574.6pt;height:18.8pt;width:85.35pt;mso-position-horizontal-relative:page;mso-position-vertical-relative:page;mso-wrap-style:none;z-index:252098560;mso-width-relative:page;mso-height-relative:page;" filled="f" stroked="f" coordsize="21600,21600">
            <v:path/>
            <v:fill on="f" focussize="0,0"/>
            <v:stroke on="f"/>
            <v:imagedata o:title=""/>
            <o:lock v:ext="edit"/>
            <v:textbox inset="0mm,0mm,0mm,0mm">
              <w:txbxContent>
                <w:p w14:paraId="48BC04B5">
                  <w:pPr>
                    <w:spacing w:line="307" w:lineRule="exact"/>
                  </w:pPr>
                  <w:r>
                    <w:rPr>
                      <w:rFonts w:ascii="Arial Narrow" w:hAnsi="Arial Narrow" w:eastAsia="Arial Narrow" w:cs="Arial Narrow"/>
                      <w:b/>
                      <w:bCs/>
                      <w:color w:val="231F20"/>
                      <w:sz w:val="26"/>
                      <w:szCs w:val="26"/>
                    </w:rPr>
                    <w:t>2.3.3 Connection</w:t>
                  </w:r>
                </w:p>
              </w:txbxContent>
            </v:textbox>
          </v:rect>
        </w:pict>
      </w:r>
      <w:r>
        <w:pict>
          <v:rect id="mrg1433" o:spid="_x0000_s1259" o:spt="1" style="position:absolute;left:0pt;margin-left:56.7pt;margin-top:597.3pt;height:60pt;width:399.4pt;mso-position-horizontal-relative:page;mso-position-vertical-relative:page;mso-wrap-style:none;z-index:252058624;mso-width-relative:page;mso-height-relative:page;" filled="f" stroked="f" coordsize="21600,21600">
            <v:path/>
            <v:fill on="f" focussize="0,0"/>
            <v:stroke on="f"/>
            <v:imagedata o:title=""/>
            <o:lock v:ext="edit"/>
            <v:textbox inset="0mm,0mm,0mm,0mm">
              <w:txbxContent>
                <w:p w14:paraId="505CF8EE">
                  <w:pPr>
                    <w:spacing w:line="283" w:lineRule="exact"/>
                  </w:pPr>
                  <w:r>
                    <w:rPr>
                      <w:rFonts w:ascii="Arial Narrow" w:hAnsi="Arial Narrow" w:eastAsia="Arial Narrow" w:cs="Arial Narrow"/>
                      <w:color w:val="231F20"/>
                      <w:sz w:val="24"/>
                      <w:szCs w:val="24"/>
                    </w:rPr>
                    <w:t xml:space="preserve">Long press the power button to turn on the controller (please ensure that the controller is </w:t>
                  </w:r>
                </w:p>
                <w:p w14:paraId="19C6A631">
                  <w:pPr>
                    <w:spacing w:before="77" w:line="283" w:lineRule="exact"/>
                  </w:pPr>
                  <w:r>
                    <w:rPr>
                      <w:rFonts w:ascii="Arial Narrow" w:hAnsi="Arial Narrow" w:eastAsia="Arial Narrow" w:cs="Arial Narrow"/>
                      <w:color w:val="231F20"/>
                      <w:sz w:val="24"/>
                      <w:szCs w:val="24"/>
                    </w:rPr>
                    <w:t xml:space="preserve">fully charged). The robot and controller have been paired and bound. After opening the app, </w:t>
                  </w:r>
                </w:p>
                <w:p w14:paraId="74E27692">
                  <w:pPr>
                    <w:spacing w:before="77" w:line="283" w:lineRule="exact"/>
                  </w:pPr>
                  <w:r>
                    <w:rPr>
                      <w:rFonts w:ascii="Arial Narrow" w:hAnsi="Arial Narrow" w:eastAsia="Arial Narrow" w:cs="Arial Narrow"/>
                      <w:color w:val="231F20"/>
                      <w:sz w:val="24"/>
                      <w:szCs w:val="24"/>
                    </w:rPr>
                    <w:t>the controller will automatically connect to the robot it is bound to.</w:t>
                  </w:r>
                </w:p>
              </w:txbxContent>
            </v:textbox>
          </v:rect>
        </w:pict>
      </w:r>
      <w:r>
        <w:pict>
          <v:rect id="tb512" o:spid="_x0000_s1258" o:spt="1" style="position:absolute;left:0pt;margin-left:291pt;margin-top:791.9pt;height:18.4pt;width:10.95pt;mso-position-horizontal-relative:page;mso-position-vertical-relative:page;mso-wrap-style:none;z-index:252095488;mso-width-relative:page;mso-height-relative:page;" filled="f" stroked="f" coordsize="21600,21600">
            <v:path/>
            <v:fill on="f" focussize="0,0"/>
            <v:stroke on="f"/>
            <v:imagedata o:title=""/>
            <o:lock v:ext="edit"/>
            <v:textbox inset="0mm,0mm,0mm,0mm">
              <w:txbxContent>
                <w:p w14:paraId="23FACBF2">
                  <w:pPr>
                    <w:spacing w:line="283" w:lineRule="exact"/>
                  </w:pPr>
                  <w:r>
                    <w:rPr>
                      <w:rFonts w:ascii="Arial Narrow" w:hAnsi="Arial Narrow" w:eastAsia="Arial Narrow" w:cs="Arial Narrow"/>
                      <w:color w:val="231F20"/>
                      <w:sz w:val="24"/>
                      <w:szCs w:val="24"/>
                    </w:rPr>
                    <w:t>11</w:t>
                  </w:r>
                </w:p>
              </w:txbxContent>
            </v:textbox>
          </v:rect>
        </w:pict>
      </w:r>
      <w:r>
        <w:br w:type="page"/>
      </w:r>
    </w:p>
    <w:p w14:paraId="5F591E46">
      <w:pPr>
        <w:spacing w:line="20" w:lineRule="exact"/>
      </w:pPr>
      <w:r>
        <w:drawing>
          <wp:anchor distT="0" distB="0" distL="0" distR="0" simplePos="0" relativeHeight="251673600"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6" name="Picture 16" descr="/Users/xinzhang/Library/Containers/com.kingsoft.wpsoffice.mac/Data/tmp/picturecompress_20260925231114/output_15.pngoutpu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rs/xinzhang/Library/Containers/com.kingsoft.wpsoffice.mac/Data/tmp/picturecompress_20260925231114/output_15.pngoutput_15"/>
                    <pic:cNvPicPr>
                      <a:picLocks noChangeAspect="1"/>
                    </pic:cNvPicPr>
                  </pic:nvPicPr>
                  <pic:blipFill>
                    <a:blip r:embed="rId20"/>
                    <a:stretch>
                      <a:fillRect/>
                    </a:stretch>
                  </pic:blipFill>
                  <pic:spPr>
                    <a:xfrm>
                      <a:off x="0" y="0"/>
                      <a:ext cx="7560310" cy="10692003"/>
                    </a:xfrm>
                    <a:prstGeom prst="rect">
                      <a:avLst/>
                    </a:prstGeom>
                  </pic:spPr>
                </pic:pic>
              </a:graphicData>
            </a:graphic>
          </wp:anchor>
        </w:drawing>
      </w:r>
      <w:r>
        <w:pict>
          <v:rect id="tb533" o:spid="_x0000_s1257" o:spt="1" style="position:absolute;left:0pt;margin-left:56.7pt;margin-top:53.7pt;height:20.1pt;width:100.8pt;mso-position-horizontal-relative:page;mso-position-vertical-relative:page;mso-wrap-style:none;z-index:252102656;mso-width-relative:page;mso-height-relative:page;" filled="f" stroked="f" coordsize="21600,21600">
            <v:path/>
            <v:fill on="f" focussize="0,0"/>
            <v:stroke on="f"/>
            <v:imagedata o:title=""/>
            <o:lock v:ext="edit"/>
            <v:textbox inset="0mm,0mm,0mm,0mm">
              <w:txbxContent>
                <w:p w14:paraId="215A1DD5">
                  <w:pPr>
                    <w:spacing w:line="330" w:lineRule="exact"/>
                  </w:pPr>
                  <w:r>
                    <w:rPr>
                      <w:rFonts w:ascii="Arial Narrow" w:hAnsi="Arial Narrow" w:eastAsia="Arial Narrow" w:cs="Arial Narrow"/>
                      <w:b/>
                      <w:bCs/>
                      <w:color w:val="231F20"/>
                      <w:sz w:val="28"/>
                      <w:szCs w:val="28"/>
                    </w:rPr>
                    <w:t>2.4 Motion Control</w:t>
                  </w:r>
                </w:p>
              </w:txbxContent>
            </v:textbox>
          </v:rect>
        </w:pict>
      </w:r>
      <w:r>
        <w:pict>
          <v:rect id="tb534" o:spid="_x0000_s1256" o:spt="1" style="position:absolute;left:0pt;margin-left:56.7pt;margin-top:86.3pt;height:18.8pt;width:130.95pt;mso-position-horizontal-relative:page;mso-position-vertical-relative:page;mso-wrap-style:none;z-index:252103680;mso-width-relative:page;mso-height-relative:page;" filled="f" stroked="f" coordsize="21600,21600">
            <v:path/>
            <v:fill on="f" focussize="0,0"/>
            <v:stroke on="f"/>
            <v:imagedata o:title=""/>
            <o:lock v:ext="edit"/>
            <v:textbox inset="0mm,0mm,0mm,0mm">
              <w:txbxContent>
                <w:p w14:paraId="77ACC3F0">
                  <w:pPr>
                    <w:spacing w:line="307" w:lineRule="exact"/>
                  </w:pPr>
                  <w:r>
                    <w:rPr>
                      <w:rFonts w:ascii="Arial Narrow" w:hAnsi="Arial Narrow" w:eastAsia="Arial Narrow" w:cs="Arial Narrow"/>
                      <w:b/>
                      <w:bCs/>
                      <w:color w:val="231F20"/>
                      <w:sz w:val="26"/>
                      <w:szCs w:val="26"/>
                    </w:rPr>
                    <w:t>2.4.1 Controller Operation</w:t>
                  </w:r>
                </w:p>
              </w:txbxContent>
            </v:textbox>
          </v:rect>
        </w:pict>
      </w:r>
      <w:r>
        <w:pict>
          <v:rect id="tb535" o:spid="_x0000_s1255" o:spt="1" style="position:absolute;left:0pt;margin-left:107.95pt;margin-top:129.55pt;height:17.55pt;width:5.5pt;mso-position-horizontal-relative:page;mso-position-vertical-relative:page;mso-wrap-style:none;z-index:252104704;mso-width-relative:page;mso-height-relative:page;" filled="f" stroked="f" coordsize="21600,21600">
            <v:path/>
            <v:fill on="f" focussize="0,0"/>
            <v:stroke on="f"/>
            <v:imagedata o:title=""/>
            <o:lock v:ext="edit"/>
            <v:textbox inset="0mm,0mm,0mm,0mm">
              <w:txbxContent>
                <w:p w14:paraId="3F5F8D2F">
                  <w:pPr>
                    <w:spacing w:line="283" w:lineRule="exact"/>
                  </w:pPr>
                  <w:r>
                    <w:rPr>
                      <w:rFonts w:ascii="Arial Narrow" w:hAnsi="Arial Narrow" w:eastAsia="Arial Narrow" w:cs="Arial Narrow"/>
                      <w:b/>
                      <w:bCs/>
                      <w:color w:val="FFFFFF"/>
                      <w:sz w:val="24"/>
                      <w:szCs w:val="24"/>
                    </w:rPr>
                    <w:t>2</w:t>
                  </w:r>
                </w:p>
              </w:txbxContent>
            </v:textbox>
          </v:rect>
        </w:pict>
      </w:r>
      <w:r>
        <w:pict>
          <v:rect id="tb536" o:spid="_x0000_s1254" o:spt="1" style="position:absolute;left:0pt;margin-left:505.35pt;margin-top:130.1pt;height:17.55pt;width:5.5pt;mso-position-horizontal-relative:page;mso-position-vertical-relative:page;mso-wrap-style:none;z-index:252105728;mso-width-relative:page;mso-height-relative:page;" filled="f" stroked="f" coordsize="21600,21600">
            <v:path/>
            <v:fill on="f" focussize="0,0"/>
            <v:stroke on="f"/>
            <v:imagedata o:title=""/>
            <o:lock v:ext="edit"/>
            <v:textbox inset="0mm,0mm,0mm,0mm">
              <w:txbxContent>
                <w:p w14:paraId="632A2528">
                  <w:pPr>
                    <w:spacing w:line="283" w:lineRule="exact"/>
                  </w:pPr>
                  <w:r>
                    <w:rPr>
                      <w:rFonts w:ascii="Arial Narrow" w:hAnsi="Arial Narrow" w:eastAsia="Arial Narrow" w:cs="Arial Narrow"/>
                      <w:b/>
                      <w:bCs/>
                      <w:color w:val="FFFFFF"/>
                      <w:sz w:val="24"/>
                      <w:szCs w:val="24"/>
                    </w:rPr>
                    <w:t>3</w:t>
                  </w:r>
                </w:p>
              </w:txbxContent>
            </v:textbox>
          </v:rect>
        </w:pict>
      </w:r>
      <w:r>
        <w:pict>
          <v:rect id="tb551" o:spid="_x0000_s1253" o:spt="1" style="position:absolute;left:0pt;margin-left:162.85pt;margin-top:216.85pt;height:17.55pt;width:38.3pt;mso-position-horizontal-relative:page;mso-position-vertical-relative:page;mso-wrap-style:none;z-index:252122112;mso-width-relative:page;mso-height-relative:page;" filled="f" stroked="f" coordsize="21600,21600">
            <v:path/>
            <v:fill on="f" focussize="0,0"/>
            <v:stroke on="f"/>
            <v:imagedata o:title=""/>
            <o:lock v:ext="edit"/>
            <v:textbox inset="0mm,0mm,0mm,0mm">
              <w:txbxContent>
                <w:p w14:paraId="5248E93A">
                  <w:pPr>
                    <w:spacing w:line="283" w:lineRule="exact"/>
                  </w:pPr>
                  <w:r>
                    <w:rPr>
                      <w:rFonts w:ascii="Arial Narrow" w:hAnsi="Arial Narrow" w:eastAsia="Arial Narrow" w:cs="Arial Narrow"/>
                      <w:b/>
                      <w:bCs/>
                      <w:color w:val="FFFFFF"/>
                      <w:sz w:val="24"/>
                      <w:szCs w:val="24"/>
                    </w:rPr>
                    <w:t>12 13 14</w:t>
                  </w:r>
                </w:p>
              </w:txbxContent>
            </v:textbox>
          </v:rect>
        </w:pict>
      </w:r>
      <w:r>
        <w:pict>
          <v:rect id="tb543" o:spid="_x0000_s1252" o:spt="1" style="position:absolute;left:0pt;margin-left:145pt;margin-top:216.9pt;height:17.55pt;width:10.95pt;mso-position-horizontal-relative:page;mso-position-vertical-relative:page;mso-wrap-style:none;z-index:252113920;mso-width-relative:page;mso-height-relative:page;" filled="f" stroked="f" coordsize="21600,21600">
            <v:path/>
            <v:fill on="f" focussize="0,0"/>
            <v:stroke on="f"/>
            <v:imagedata o:title=""/>
            <o:lock v:ext="edit"/>
            <v:textbox inset="0mm,0mm,0mm,0mm">
              <w:txbxContent>
                <w:p w14:paraId="69220211">
                  <w:pPr>
                    <w:spacing w:line="283" w:lineRule="exact"/>
                  </w:pPr>
                  <w:r>
                    <w:rPr>
                      <w:rFonts w:ascii="Arial Narrow" w:hAnsi="Arial Narrow" w:eastAsia="Arial Narrow" w:cs="Arial Narrow"/>
                      <w:b/>
                      <w:bCs/>
                      <w:color w:val="FFFFFF"/>
                      <w:sz w:val="24"/>
                      <w:szCs w:val="24"/>
                    </w:rPr>
                    <w:t>11</w:t>
                  </w:r>
                </w:p>
              </w:txbxContent>
            </v:textbox>
          </v:rect>
        </w:pict>
      </w:r>
      <w:r>
        <w:pict>
          <v:rect id="tb540" o:spid="_x0000_s1251" o:spt="1" style="position:absolute;left:0pt;margin-left:309.8pt;margin-top:216.95pt;height:17.55pt;width:10.95pt;mso-position-horizontal-relative:page;mso-position-vertical-relative:page;mso-wrap-style:none;z-index:252110848;mso-width-relative:page;mso-height-relative:page;" filled="f" stroked="f" coordsize="21600,21600">
            <v:path/>
            <v:fill on="f" focussize="0,0"/>
            <v:stroke on="f"/>
            <v:imagedata o:title=""/>
            <o:lock v:ext="edit"/>
            <v:textbox inset="0mm,0mm,0mm,0mm">
              <w:txbxContent>
                <w:p w14:paraId="6135C5C0">
                  <w:pPr>
                    <w:spacing w:line="283" w:lineRule="exact"/>
                  </w:pPr>
                  <w:r>
                    <w:rPr>
                      <w:rFonts w:ascii="Arial Narrow" w:hAnsi="Arial Narrow" w:eastAsia="Arial Narrow" w:cs="Arial Narrow"/>
                      <w:b/>
                      <w:bCs/>
                      <w:color w:val="FFFFFF"/>
                      <w:sz w:val="24"/>
                      <w:szCs w:val="24"/>
                    </w:rPr>
                    <w:t>15</w:t>
                  </w:r>
                </w:p>
              </w:txbxContent>
            </v:textbox>
          </v:rect>
        </w:pict>
      </w:r>
      <w:r>
        <w:pict>
          <v:rect id="tb542" o:spid="_x0000_s1250" o:spt="1" style="position:absolute;left:0pt;margin-left:363.5pt;margin-top:216.95pt;height:17.55pt;width:10.95pt;mso-position-horizontal-relative:page;mso-position-vertical-relative:page;mso-wrap-style:none;z-index:252112896;mso-width-relative:page;mso-height-relative:page;" filled="f" stroked="f" coordsize="21600,21600">
            <v:path/>
            <v:fill on="f" focussize="0,0"/>
            <v:stroke on="f"/>
            <v:imagedata o:title=""/>
            <o:lock v:ext="edit"/>
            <v:textbox inset="0mm,0mm,0mm,0mm">
              <w:txbxContent>
                <w:p w14:paraId="27318648">
                  <w:pPr>
                    <w:spacing w:line="283" w:lineRule="exact"/>
                  </w:pPr>
                  <w:r>
                    <w:rPr>
                      <w:rFonts w:ascii="Arial Narrow" w:hAnsi="Arial Narrow" w:eastAsia="Arial Narrow" w:cs="Arial Narrow"/>
                      <w:b/>
                      <w:bCs/>
                      <w:color w:val="FFFFFF"/>
                      <w:sz w:val="24"/>
                      <w:szCs w:val="24"/>
                    </w:rPr>
                    <w:t>17</w:t>
                  </w:r>
                </w:p>
              </w:txbxContent>
            </v:textbox>
          </v:rect>
        </w:pict>
      </w:r>
      <w:r>
        <w:pict>
          <v:rect id="tb541" o:spid="_x0000_s1249" o:spt="1" style="position:absolute;left:0pt;margin-left:333.85pt;margin-top:217.1pt;height:17.55pt;width:10.95pt;mso-position-horizontal-relative:page;mso-position-vertical-relative:page;mso-wrap-style:none;z-index:252111872;mso-width-relative:page;mso-height-relative:page;" filled="f" stroked="f" coordsize="21600,21600">
            <v:path/>
            <v:fill on="f" focussize="0,0"/>
            <v:stroke on="f"/>
            <v:imagedata o:title=""/>
            <o:lock v:ext="edit"/>
            <v:textbox inset="0mm,0mm,0mm,0mm">
              <w:txbxContent>
                <w:p w14:paraId="3FA410AB">
                  <w:pPr>
                    <w:spacing w:line="283" w:lineRule="exact"/>
                  </w:pPr>
                  <w:r>
                    <w:rPr>
                      <w:rFonts w:ascii="Arial Narrow" w:hAnsi="Arial Narrow" w:eastAsia="Arial Narrow" w:cs="Arial Narrow"/>
                      <w:b/>
                      <w:bCs/>
                      <w:color w:val="FFFFFF"/>
                      <w:sz w:val="24"/>
                      <w:szCs w:val="24"/>
                    </w:rPr>
                    <w:t>16</w:t>
                  </w:r>
                </w:p>
              </w:txbxContent>
            </v:textbox>
          </v:rect>
        </w:pict>
      </w:r>
      <w:r>
        <w:pict>
          <v:rect id="tb539" o:spid="_x0000_s1248" o:spt="1" style="position:absolute;left:0pt;margin-left:395.2pt;margin-top:217.1pt;height:17.55pt;width:10.95pt;mso-position-horizontal-relative:page;mso-position-vertical-relative:page;mso-wrap-style:none;z-index:252109824;mso-width-relative:page;mso-height-relative:page;" filled="f" stroked="f" coordsize="21600,21600">
            <v:path/>
            <v:fill on="f" focussize="0,0"/>
            <v:stroke on="f"/>
            <v:imagedata o:title=""/>
            <o:lock v:ext="edit"/>
            <v:textbox inset="0mm,0mm,0mm,0mm">
              <w:txbxContent>
                <w:p w14:paraId="37744083">
                  <w:pPr>
                    <w:spacing w:line="283" w:lineRule="exact"/>
                  </w:pPr>
                  <w:r>
                    <w:rPr>
                      <w:rFonts w:ascii="Arial Narrow" w:hAnsi="Arial Narrow" w:eastAsia="Arial Narrow" w:cs="Arial Narrow"/>
                      <w:b/>
                      <w:bCs/>
                      <w:color w:val="FFFFFF"/>
                      <w:sz w:val="24"/>
                      <w:szCs w:val="24"/>
                    </w:rPr>
                    <w:t>18</w:t>
                  </w:r>
                </w:p>
              </w:txbxContent>
            </v:textbox>
          </v:rect>
        </w:pict>
      </w:r>
      <w:r>
        <w:pict>
          <v:rect id="tb556" o:spid="_x0000_s1247" o:spt="1" style="position:absolute;left:0pt;margin-left:394.9pt;margin-top:256.6pt;height:17.55pt;width:10.95pt;mso-position-horizontal-relative:page;mso-position-vertical-relative:page;mso-wrap-style:none;z-index:252126208;mso-width-relative:page;mso-height-relative:page;" filled="f" stroked="f" coordsize="21600,21600">
            <v:path/>
            <v:fill on="f" focussize="0,0"/>
            <v:stroke on="f"/>
            <v:imagedata o:title=""/>
            <o:lock v:ext="edit"/>
            <v:textbox inset="0mm,0mm,0mm,0mm">
              <w:txbxContent>
                <w:p w14:paraId="645C2C05">
                  <w:pPr>
                    <w:spacing w:line="283" w:lineRule="exact"/>
                  </w:pPr>
                  <w:r>
                    <w:rPr>
                      <w:rFonts w:ascii="Arial Narrow" w:hAnsi="Arial Narrow" w:eastAsia="Arial Narrow" w:cs="Arial Narrow"/>
                      <w:b/>
                      <w:bCs/>
                      <w:color w:val="FFFFFF"/>
                      <w:sz w:val="24"/>
                      <w:szCs w:val="24"/>
                    </w:rPr>
                    <w:t>24</w:t>
                  </w:r>
                </w:p>
              </w:txbxContent>
            </v:textbox>
          </v:rect>
        </w:pict>
      </w:r>
      <w:r>
        <w:pict>
          <v:rect id="tb553" o:spid="_x0000_s1246" o:spt="1" style="position:absolute;left:0pt;margin-left:188.4pt;margin-top:262.7pt;height:17.55pt;width:10.95pt;mso-position-horizontal-relative:page;mso-position-vertical-relative:page;mso-wrap-style:none;z-index:252123136;mso-width-relative:page;mso-height-relative:page;" filled="f" stroked="f" coordsize="21600,21600">
            <v:path/>
            <v:fill on="f" focussize="0,0"/>
            <v:stroke on="f"/>
            <v:imagedata o:title=""/>
            <o:lock v:ext="edit"/>
            <v:textbox inset="0mm,0mm,0mm,0mm">
              <w:txbxContent>
                <w:p w14:paraId="2516A3A0">
                  <w:pPr>
                    <w:spacing w:line="283" w:lineRule="exact"/>
                  </w:pPr>
                  <w:r>
                    <w:rPr>
                      <w:rFonts w:ascii="Arial Narrow" w:hAnsi="Arial Narrow" w:eastAsia="Arial Narrow" w:cs="Arial Narrow"/>
                      <w:b/>
                      <w:bCs/>
                      <w:color w:val="FFFFFF"/>
                      <w:sz w:val="24"/>
                      <w:szCs w:val="24"/>
                    </w:rPr>
                    <w:t>19</w:t>
                  </w:r>
                </w:p>
              </w:txbxContent>
            </v:textbox>
          </v:rect>
        </w:pict>
      </w:r>
      <w:r>
        <w:pict>
          <v:rect id="tb555" o:spid="_x0000_s1245" o:spt="1" style="position:absolute;left:0pt;margin-left:396.3pt;margin-top:301.9pt;height:17.55pt;width:10.95pt;mso-position-horizontal-relative:page;mso-position-vertical-relative:page;mso-wrap-style:none;z-index:252125184;mso-width-relative:page;mso-height-relative:page;" filled="f" stroked="f" coordsize="21600,21600">
            <v:path/>
            <v:fill on="f" focussize="0,0"/>
            <v:stroke on="f"/>
            <v:imagedata o:title=""/>
            <o:lock v:ext="edit"/>
            <v:textbox inset="0mm,0mm,0mm,0mm">
              <w:txbxContent>
                <w:p w14:paraId="5D192468">
                  <w:pPr>
                    <w:spacing w:line="283" w:lineRule="exact"/>
                  </w:pPr>
                  <w:r>
                    <w:rPr>
                      <w:rFonts w:ascii="Arial Narrow" w:hAnsi="Arial Narrow" w:eastAsia="Arial Narrow" w:cs="Arial Narrow"/>
                      <w:b/>
                      <w:bCs/>
                      <w:color w:val="FFFFFF"/>
                      <w:sz w:val="24"/>
                      <w:szCs w:val="24"/>
                    </w:rPr>
                    <w:t>23</w:t>
                  </w:r>
                </w:p>
              </w:txbxContent>
            </v:textbox>
          </v:rect>
        </w:pict>
      </w:r>
      <w:r>
        <w:pict>
          <v:rect id="mrg1448" o:spid="_x0000_s1244" o:spt="1" style="position:absolute;left:0pt;margin-left:189.85pt;margin-top:303.05pt;height:40pt;width:16.85pt;mso-position-horizontal-relative:page;mso-position-vertical-relative:page;mso-wrap-style:none;z-index:252065792;mso-width-relative:page;mso-height-relative:page;" filled="f" stroked="f" coordsize="21600,21600">
            <v:path/>
            <v:fill on="f" focussize="0,0"/>
            <v:stroke on="f"/>
            <v:imagedata o:title=""/>
            <o:lock v:ext="edit"/>
            <v:textbox inset="0mm,0mm,0mm,0mm">
              <w:txbxContent>
                <w:p w14:paraId="336663DD">
                  <w:pPr>
                    <w:spacing w:line="283" w:lineRule="exact"/>
                  </w:pPr>
                  <w:r>
                    <w:rPr>
                      <w:rFonts w:ascii="Arial Narrow" w:hAnsi="Arial Narrow" w:eastAsia="Arial Narrow" w:cs="Arial Narrow"/>
                      <w:b/>
                      <w:bCs/>
                      <w:color w:val="FFFFFF"/>
                      <w:sz w:val="24"/>
                      <w:szCs w:val="24"/>
                    </w:rPr>
                    <w:t>20</w:t>
                  </w:r>
                </w:p>
                <w:p w14:paraId="7A11DEF0">
                  <w:pPr>
                    <w:spacing w:before="57" w:line="283" w:lineRule="exact"/>
                    <w:ind w:left="118"/>
                  </w:pPr>
                  <w:r>
                    <w:rPr>
                      <w:rFonts w:ascii="Arial Narrow" w:hAnsi="Arial Narrow" w:eastAsia="Arial Narrow" w:cs="Arial Narrow"/>
                      <w:b/>
                      <w:bCs/>
                      <w:color w:val="FFFFFF"/>
                      <w:sz w:val="24"/>
                      <w:szCs w:val="24"/>
                    </w:rPr>
                    <w:t>21</w:t>
                  </w:r>
                </w:p>
              </w:txbxContent>
            </v:textbox>
          </v:rect>
        </w:pict>
      </w:r>
      <w:r>
        <w:pict>
          <v:rect id="tb549" o:spid="_x0000_s1243" o:spt="1" style="position:absolute;left:0pt;margin-left:235.15pt;margin-top:320.4pt;height:17.55pt;width:10.95pt;mso-position-horizontal-relative:page;mso-position-vertical-relative:page;mso-wrap-style:none;z-index:252120064;mso-width-relative:page;mso-height-relative:page;" filled="f" stroked="f" coordsize="21600,21600">
            <v:path/>
            <v:fill on="f" focussize="0,0"/>
            <v:stroke on="f"/>
            <v:imagedata o:title=""/>
            <o:lock v:ext="edit"/>
            <v:textbox inset="0mm,0mm,0mm,0mm">
              <w:txbxContent>
                <w:p w14:paraId="68EA949D">
                  <w:pPr>
                    <w:spacing w:line="283" w:lineRule="exact"/>
                  </w:pPr>
                  <w:r>
                    <w:rPr>
                      <w:rFonts w:ascii="Arial Narrow" w:hAnsi="Arial Narrow" w:eastAsia="Arial Narrow" w:cs="Arial Narrow"/>
                      <w:b/>
                      <w:bCs/>
                      <w:color w:val="FFFFFF"/>
                      <w:sz w:val="24"/>
                      <w:szCs w:val="24"/>
                    </w:rPr>
                    <w:t>22</w:t>
                  </w:r>
                </w:p>
              </w:txbxContent>
            </v:textbox>
          </v:rect>
        </w:pict>
      </w:r>
      <w:r>
        <w:pict>
          <v:rect id="tb538" o:spid="_x0000_s1242" o:spt="1" style="position:absolute;left:0pt;margin-left:192.4pt;margin-top:401.1pt;height:17.55pt;width:5.5pt;mso-position-horizontal-relative:page;mso-position-vertical-relative:page;mso-wrap-style:none;z-index:252108800;mso-width-relative:page;mso-height-relative:page;" filled="f" stroked="f" coordsize="21600,21600">
            <v:path/>
            <v:fill on="f" focussize="0,0"/>
            <v:stroke on="f"/>
            <v:imagedata o:title=""/>
            <o:lock v:ext="edit"/>
            <v:textbox inset="0mm,0mm,0mm,0mm">
              <w:txbxContent>
                <w:p w14:paraId="5C78B01E">
                  <w:pPr>
                    <w:spacing w:line="283" w:lineRule="exact"/>
                  </w:pPr>
                  <w:r>
                    <w:rPr>
                      <w:rFonts w:ascii="Arial Narrow" w:hAnsi="Arial Narrow" w:eastAsia="Arial Narrow" w:cs="Arial Narrow"/>
                      <w:b/>
                      <w:bCs/>
                      <w:color w:val="FFFFFF"/>
                      <w:sz w:val="24"/>
                      <w:szCs w:val="24"/>
                    </w:rPr>
                    <w:t>5</w:t>
                  </w:r>
                </w:p>
              </w:txbxContent>
            </v:textbox>
          </v:rect>
        </w:pict>
      </w:r>
      <w:r>
        <w:pict>
          <v:rect id="tb544" o:spid="_x0000_s1241" o:spt="1" style="position:absolute;left:0pt;margin-left:226.8pt;margin-top:401.1pt;height:17.55pt;width:5.5pt;mso-position-horizontal-relative:page;mso-position-vertical-relative:page;mso-wrap-style:none;z-index:252114944;mso-width-relative:page;mso-height-relative:page;" filled="f" stroked="f" coordsize="21600,21600">
            <v:path/>
            <v:fill on="f" focussize="0,0"/>
            <v:stroke on="f"/>
            <v:imagedata o:title=""/>
            <o:lock v:ext="edit"/>
            <v:textbox inset="0mm,0mm,0mm,0mm">
              <w:txbxContent>
                <w:p w14:paraId="0BFB4103">
                  <w:pPr>
                    <w:spacing w:line="283" w:lineRule="exact"/>
                  </w:pPr>
                  <w:r>
                    <w:rPr>
                      <w:rFonts w:ascii="Arial Narrow" w:hAnsi="Arial Narrow" w:eastAsia="Arial Narrow" w:cs="Arial Narrow"/>
                      <w:b/>
                      <w:bCs/>
                      <w:color w:val="FFFFFF"/>
                      <w:sz w:val="24"/>
                      <w:szCs w:val="24"/>
                    </w:rPr>
                    <w:t>6</w:t>
                  </w:r>
                </w:p>
              </w:txbxContent>
            </v:textbox>
          </v:rect>
        </w:pict>
      </w:r>
      <w:r>
        <w:pict>
          <v:rect id="tb545" o:spid="_x0000_s1240" o:spt="1" style="position:absolute;left:0pt;margin-left:260.75pt;margin-top:401.1pt;height:17.55pt;width:5.5pt;mso-position-horizontal-relative:page;mso-position-vertical-relative:page;mso-wrap-style:none;z-index:252115968;mso-width-relative:page;mso-height-relative:page;" filled="f" stroked="f" coordsize="21600,21600">
            <v:path/>
            <v:fill on="f" focussize="0,0"/>
            <v:stroke on="f"/>
            <v:imagedata o:title=""/>
            <o:lock v:ext="edit"/>
            <v:textbox inset="0mm,0mm,0mm,0mm">
              <w:txbxContent>
                <w:p w14:paraId="48D34338">
                  <w:pPr>
                    <w:spacing w:line="283" w:lineRule="exact"/>
                  </w:pPr>
                  <w:r>
                    <w:rPr>
                      <w:rFonts w:ascii="Arial Narrow" w:hAnsi="Arial Narrow" w:eastAsia="Arial Narrow" w:cs="Arial Narrow"/>
                      <w:b/>
                      <w:bCs/>
                      <w:color w:val="FFFFFF"/>
                      <w:sz w:val="24"/>
                      <w:szCs w:val="24"/>
                    </w:rPr>
                    <w:t>7</w:t>
                  </w:r>
                </w:p>
              </w:txbxContent>
            </v:textbox>
          </v:rect>
        </w:pict>
      </w:r>
      <w:r>
        <w:pict>
          <v:rect id="tb546" o:spid="_x0000_s1239" o:spt="1" style="position:absolute;left:0pt;margin-left:295pt;margin-top:401.1pt;height:17.55pt;width:5.5pt;mso-position-horizontal-relative:page;mso-position-vertical-relative:page;mso-wrap-style:none;z-index:252116992;mso-width-relative:page;mso-height-relative:page;" filled="f" stroked="f" coordsize="21600,21600">
            <v:path/>
            <v:fill on="f" focussize="0,0"/>
            <v:stroke on="f"/>
            <v:imagedata o:title=""/>
            <o:lock v:ext="edit"/>
            <v:textbox inset="0mm,0mm,0mm,0mm">
              <w:txbxContent>
                <w:p w14:paraId="3BA6A5A3">
                  <w:pPr>
                    <w:spacing w:line="283" w:lineRule="exact"/>
                  </w:pPr>
                  <w:r>
                    <w:rPr>
                      <w:rFonts w:ascii="Arial Narrow" w:hAnsi="Arial Narrow" w:eastAsia="Arial Narrow" w:cs="Arial Narrow"/>
                      <w:b/>
                      <w:bCs/>
                      <w:color w:val="FFFFFF"/>
                      <w:sz w:val="24"/>
                      <w:szCs w:val="24"/>
                    </w:rPr>
                    <w:t>8</w:t>
                  </w:r>
                </w:p>
              </w:txbxContent>
            </v:textbox>
          </v:rect>
        </w:pict>
      </w:r>
      <w:r>
        <w:pict>
          <v:rect id="tb547" o:spid="_x0000_s1238" o:spt="1" style="position:absolute;left:0pt;margin-left:329.1pt;margin-top:401.1pt;height:17.55pt;width:5.5pt;mso-position-horizontal-relative:page;mso-position-vertical-relative:page;mso-wrap-style:none;z-index:252118016;mso-width-relative:page;mso-height-relative:page;" filled="f" stroked="f" coordsize="21600,21600">
            <v:path/>
            <v:fill on="f" focussize="0,0"/>
            <v:stroke on="f"/>
            <v:imagedata o:title=""/>
            <o:lock v:ext="edit"/>
            <v:textbox inset="0mm,0mm,0mm,0mm">
              <w:txbxContent>
                <w:p w14:paraId="762BA104">
                  <w:pPr>
                    <w:spacing w:line="283" w:lineRule="exact"/>
                  </w:pPr>
                  <w:r>
                    <w:rPr>
                      <w:rFonts w:ascii="Arial Narrow" w:hAnsi="Arial Narrow" w:eastAsia="Arial Narrow" w:cs="Arial Narrow"/>
                      <w:b/>
                      <w:bCs/>
                      <w:color w:val="FFFFFF"/>
                      <w:sz w:val="24"/>
                      <w:szCs w:val="24"/>
                    </w:rPr>
                    <w:t>9</w:t>
                  </w:r>
                </w:p>
              </w:txbxContent>
            </v:textbox>
          </v:rect>
        </w:pict>
      </w:r>
      <w:r>
        <w:pict>
          <v:rect id="tb548" o:spid="_x0000_s1237" o:spt="1" style="position:absolute;left:0pt;margin-left:359.9pt;margin-top:401.1pt;height:17.55pt;width:10.95pt;mso-position-horizontal-relative:page;mso-position-vertical-relative:page;mso-wrap-style:none;z-index:252119040;mso-width-relative:page;mso-height-relative:page;" filled="f" stroked="f" coordsize="21600,21600">
            <v:path/>
            <v:fill on="f" focussize="0,0"/>
            <v:stroke on="f"/>
            <v:imagedata o:title=""/>
            <o:lock v:ext="edit"/>
            <v:textbox inset="0mm,0mm,0mm,0mm">
              <w:txbxContent>
                <w:p w14:paraId="11A30B6F">
                  <w:pPr>
                    <w:spacing w:line="283" w:lineRule="exact"/>
                  </w:pPr>
                  <w:r>
                    <w:rPr>
                      <w:rFonts w:ascii="Arial Narrow" w:hAnsi="Arial Narrow" w:eastAsia="Arial Narrow" w:cs="Arial Narrow"/>
                      <w:b/>
                      <w:bCs/>
                      <w:color w:val="FFFFFF"/>
                      <w:sz w:val="24"/>
                      <w:szCs w:val="24"/>
                    </w:rPr>
                    <w:t>10</w:t>
                  </w:r>
                </w:p>
              </w:txbxContent>
            </v:textbox>
          </v:rect>
        </w:pict>
      </w:r>
      <w:r>
        <w:pict>
          <v:rect id="tb537" o:spid="_x0000_s1236" o:spt="1" style="position:absolute;left:0pt;margin-left:456.9pt;margin-top:401.1pt;height:17.55pt;width:5.5pt;mso-position-horizontal-relative:page;mso-position-vertical-relative:page;mso-wrap-style:none;z-index:252107776;mso-width-relative:page;mso-height-relative:page;" filled="f" stroked="f" coordsize="21600,21600">
            <v:path/>
            <v:fill on="f" focussize="0,0"/>
            <v:stroke on="f"/>
            <v:imagedata o:title=""/>
            <o:lock v:ext="edit"/>
            <v:textbox inset="0mm,0mm,0mm,0mm">
              <w:txbxContent>
                <w:p w14:paraId="3BDF0D4C">
                  <w:pPr>
                    <w:spacing w:line="283" w:lineRule="exact"/>
                  </w:pPr>
                  <w:r>
                    <w:rPr>
                      <w:rFonts w:ascii="Arial Narrow" w:hAnsi="Arial Narrow" w:eastAsia="Arial Narrow" w:cs="Arial Narrow"/>
                      <w:b/>
                      <w:bCs/>
                      <w:color w:val="FFFFFF"/>
                      <w:sz w:val="24"/>
                      <w:szCs w:val="24"/>
                    </w:rPr>
                    <w:t>4</w:t>
                  </w:r>
                </w:p>
              </w:txbxContent>
            </v:textbox>
          </v:rect>
        </w:pict>
      </w:r>
      <w:r>
        <w:pict>
          <v:rect id="tb550" o:spid="_x0000_s1235" o:spt="1" style="position:absolute;left:0pt;margin-left:89.25pt;margin-top:402.5pt;height:17.55pt;width:5.5pt;mso-position-horizontal-relative:page;mso-position-vertical-relative:page;mso-wrap-style:none;z-index:252121088;mso-width-relative:page;mso-height-relative:page;" filled="f" stroked="f" coordsize="21600,21600">
            <v:path/>
            <v:fill on="f" focussize="0,0"/>
            <v:stroke on="f"/>
            <v:imagedata o:title=""/>
            <o:lock v:ext="edit"/>
            <v:textbox inset="0mm,0mm,0mm,0mm">
              <w:txbxContent>
                <w:p w14:paraId="6AF14B43">
                  <w:pPr>
                    <w:spacing w:line="283" w:lineRule="exact"/>
                  </w:pPr>
                  <w:r>
                    <w:rPr>
                      <w:rFonts w:ascii="Arial Narrow" w:hAnsi="Arial Narrow" w:eastAsia="Arial Narrow" w:cs="Arial Narrow"/>
                      <w:b/>
                      <w:bCs/>
                      <w:color w:val="FFFFFF"/>
                      <w:sz w:val="24"/>
                      <w:szCs w:val="24"/>
                    </w:rPr>
                    <w:t>1</w:t>
                  </w:r>
                </w:p>
              </w:txbxContent>
            </v:textbox>
          </v:rect>
        </w:pict>
      </w:r>
      <w:r>
        <w:pict>
          <v:rect id="tb557" o:spid="_x0000_s1234" o:spt="1" style="position:absolute;left:0pt;margin-left:142.45pt;margin-top:439.45pt;height:17.55pt;width:10.95pt;mso-position-horizontal-relative:page;mso-position-vertical-relative:page;mso-wrap-style:none;z-index:252127232;mso-width-relative:page;mso-height-relative:page;" filled="f" stroked="f" coordsize="21600,21600">
            <v:path/>
            <v:fill on="f" focussize="0,0"/>
            <v:stroke on="f"/>
            <v:imagedata o:title=""/>
            <o:lock v:ext="edit"/>
            <v:textbox inset="0mm,0mm,0mm,0mm">
              <w:txbxContent>
                <w:p w14:paraId="6B70D20A">
                  <w:pPr>
                    <w:spacing w:line="283" w:lineRule="exact"/>
                  </w:pPr>
                  <w:r>
                    <w:rPr>
                      <w:rFonts w:ascii="Arial Narrow" w:hAnsi="Arial Narrow" w:eastAsia="Arial Narrow" w:cs="Arial Narrow"/>
                      <w:b/>
                      <w:bCs/>
                      <w:color w:val="FFFFFF"/>
                      <w:sz w:val="24"/>
                      <w:szCs w:val="24"/>
                    </w:rPr>
                    <w:t>25</w:t>
                  </w:r>
                </w:p>
              </w:txbxContent>
            </v:textbox>
          </v:rect>
        </w:pict>
      </w:r>
      <w:r>
        <w:pict>
          <v:rect id="tb560" o:spid="_x0000_s1233" o:spt="1" style="position:absolute;left:0pt;margin-left:423.35pt;margin-top:587.5pt;height:17.55pt;width:10.95pt;mso-position-horizontal-relative:page;mso-position-vertical-relative:page;mso-wrap-style:none;z-index:252131328;mso-width-relative:page;mso-height-relative:page;" filled="f" stroked="f" coordsize="21600,21600">
            <v:path/>
            <v:fill on="f" focussize="0,0"/>
            <v:stroke on="f"/>
            <v:imagedata o:title=""/>
            <o:lock v:ext="edit"/>
            <v:textbox inset="0mm,0mm,0mm,0mm">
              <w:txbxContent>
                <w:p w14:paraId="6771B060">
                  <w:pPr>
                    <w:spacing w:line="283" w:lineRule="exact"/>
                  </w:pPr>
                  <w:r>
                    <w:rPr>
                      <w:rFonts w:ascii="Arial Narrow" w:hAnsi="Arial Narrow" w:eastAsia="Arial Narrow" w:cs="Arial Narrow"/>
                      <w:b/>
                      <w:bCs/>
                      <w:color w:val="FFFFFF"/>
                      <w:sz w:val="24"/>
                      <w:szCs w:val="24"/>
                    </w:rPr>
                    <w:t>28</w:t>
                  </w:r>
                </w:p>
              </w:txbxContent>
            </v:textbox>
          </v:rect>
        </w:pict>
      </w:r>
      <w:r>
        <w:pict>
          <v:rect id="tb558" o:spid="_x0000_s1232" o:spt="1" style="position:absolute;left:0pt;margin-left:304.1pt;margin-top:637.25pt;height:17.55pt;width:10.95pt;mso-position-horizontal-relative:page;mso-position-vertical-relative:page;mso-wrap-style:none;z-index:252128256;mso-width-relative:page;mso-height-relative:page;" filled="f" stroked="f" coordsize="21600,21600">
            <v:path/>
            <v:fill on="f" focussize="0,0"/>
            <v:stroke on="f"/>
            <v:imagedata o:title=""/>
            <o:lock v:ext="edit"/>
            <v:textbox inset="0mm,0mm,0mm,0mm">
              <w:txbxContent>
                <w:p w14:paraId="77338E1F">
                  <w:pPr>
                    <w:spacing w:line="283" w:lineRule="exact"/>
                  </w:pPr>
                  <w:r>
                    <w:rPr>
                      <w:rFonts w:ascii="Arial Narrow" w:hAnsi="Arial Narrow" w:eastAsia="Arial Narrow" w:cs="Arial Narrow"/>
                      <w:b/>
                      <w:bCs/>
                      <w:color w:val="FFFFFF"/>
                      <w:sz w:val="24"/>
                      <w:szCs w:val="24"/>
                    </w:rPr>
                    <w:t>26</w:t>
                  </w:r>
                </w:p>
              </w:txbxContent>
            </v:textbox>
          </v:rect>
        </w:pict>
      </w:r>
      <w:r>
        <w:pict>
          <v:rect id="tb559" o:spid="_x0000_s1231" o:spt="1" style="position:absolute;left:0pt;margin-left:443.75pt;margin-top:640pt;height:17.55pt;width:10.95pt;mso-position-horizontal-relative:page;mso-position-vertical-relative:page;mso-wrap-style:none;z-index:252129280;mso-width-relative:page;mso-height-relative:page;" filled="f" stroked="f" coordsize="21600,21600">
            <v:path/>
            <v:fill on="f" focussize="0,0"/>
            <v:stroke on="f"/>
            <v:imagedata o:title=""/>
            <o:lock v:ext="edit"/>
            <v:textbox inset="0mm,0mm,0mm,0mm">
              <w:txbxContent>
                <w:p w14:paraId="28533609">
                  <w:pPr>
                    <w:spacing w:line="283" w:lineRule="exact"/>
                  </w:pPr>
                  <w:r>
                    <w:rPr>
                      <w:rFonts w:ascii="Arial Narrow" w:hAnsi="Arial Narrow" w:eastAsia="Arial Narrow" w:cs="Arial Narrow"/>
                      <w:b/>
                      <w:bCs/>
                      <w:color w:val="FFFFFF"/>
                      <w:sz w:val="24"/>
                      <w:szCs w:val="24"/>
                    </w:rPr>
                    <w:t>27</w:t>
                  </w:r>
                </w:p>
              </w:txbxContent>
            </v:textbox>
          </v:rect>
        </w:pict>
      </w:r>
      <w:r>
        <w:pict>
          <v:rect id="tb532" o:spid="_x0000_s1230" o:spt="1" style="position:absolute;left:0pt;margin-left:291pt;margin-top:791.9pt;height:18.4pt;width:10.95pt;mso-position-horizontal-relative:page;mso-position-vertical-relative:page;mso-wrap-style:none;z-index:252101632;mso-width-relative:page;mso-height-relative:page;" filled="f" stroked="f" coordsize="21600,21600">
            <v:path/>
            <v:fill on="f" focussize="0,0"/>
            <v:stroke on="f"/>
            <v:imagedata o:title=""/>
            <o:lock v:ext="edit"/>
            <v:textbox inset="0mm,0mm,0mm,0mm">
              <w:txbxContent>
                <w:p w14:paraId="67CC0CB8">
                  <w:pPr>
                    <w:spacing w:line="283" w:lineRule="exact"/>
                  </w:pPr>
                  <w:r>
                    <w:rPr>
                      <w:rFonts w:ascii="Arial Narrow" w:hAnsi="Arial Narrow" w:eastAsia="Arial Narrow" w:cs="Arial Narrow"/>
                      <w:color w:val="231F20"/>
                      <w:sz w:val="24"/>
                      <w:szCs w:val="24"/>
                    </w:rPr>
                    <w:t>12</w:t>
                  </w:r>
                </w:p>
              </w:txbxContent>
            </v:textbox>
          </v:rect>
        </w:pict>
      </w:r>
      <w:r>
        <w:br w:type="page"/>
      </w:r>
    </w:p>
    <w:p w14:paraId="78EB52B2">
      <w:pPr>
        <w:spacing w:line="20" w:lineRule="exact"/>
      </w:pPr>
      <w:r>
        <w:drawing>
          <wp:anchor distT="0" distB="0" distL="0" distR="0" simplePos="0" relativeHeight="251674624"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7" name="Picture 17" descr="/Users/xinzhang/Library/Containers/com.kingsoft.wpsoffice.mac/Data/tmp/picturecompress_20260925231114/output_16.pngoutpu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rs/xinzhang/Library/Containers/com.kingsoft.wpsoffice.mac/Data/tmp/picturecompress_20260925231114/output_16.pngoutput_16"/>
                    <pic:cNvPicPr>
                      <a:picLocks noChangeAspect="1"/>
                    </pic:cNvPicPr>
                  </pic:nvPicPr>
                  <pic:blipFill>
                    <a:blip r:embed="rId21"/>
                    <a:stretch>
                      <a:fillRect/>
                    </a:stretch>
                  </pic:blipFill>
                  <pic:spPr>
                    <a:xfrm>
                      <a:off x="0" y="0"/>
                      <a:ext cx="7560310" cy="10692003"/>
                    </a:xfrm>
                    <a:prstGeom prst="rect">
                      <a:avLst/>
                    </a:prstGeom>
                  </pic:spPr>
                </pic:pic>
              </a:graphicData>
            </a:graphic>
          </wp:anchor>
        </w:drawing>
      </w:r>
      <w:r>
        <w:pict>
          <v:rect id="tb570" o:spid="_x0000_s1229" o:spt="1" style="position:absolute;left:0pt;margin-left:194.15pt;margin-top:144pt;height:17.55pt;width:141.15pt;mso-position-horizontal-relative:page;mso-position-vertical-relative:page;mso-wrap-style:none;z-index:252144640;mso-width-relative:page;mso-height-relative:page;" filled="f" stroked="f" coordsize="21600,21600">
            <v:path/>
            <v:fill on="f" focussize="0,0"/>
            <v:stroke on="f"/>
            <v:imagedata o:title=""/>
            <o:lock v:ext="edit"/>
            <v:textbox inset="0mm,0mm,0mm,0mm">
              <w:txbxContent>
                <w:p w14:paraId="151A2345">
                  <w:pPr>
                    <w:spacing w:line="283" w:lineRule="exact"/>
                  </w:pPr>
                  <w:r>
                    <w:rPr>
                      <w:rFonts w:ascii="Arial Narrow" w:hAnsi="Arial Narrow" w:eastAsia="Arial Narrow" w:cs="Arial Narrow"/>
                      <w:color w:val="231F20"/>
                      <w:sz w:val="24"/>
                      <w:szCs w:val="24"/>
                    </w:rPr>
                    <w:t>Flip to the center simultaneously</w:t>
                  </w:r>
                </w:p>
              </w:txbxContent>
            </v:textbox>
          </v:rect>
        </w:pict>
      </w:r>
      <w:r>
        <w:pict>
          <v:rect id="tb571" o:spid="_x0000_s1228" o:spt="1" style="position:absolute;left:0pt;margin-left:379.85pt;margin-top:144pt;height:17.55pt;width:126.4pt;mso-position-horizontal-relative:page;mso-position-vertical-relative:page;mso-wrap-style:none;z-index:252145664;mso-width-relative:page;mso-height-relative:page;" filled="f" stroked="f" coordsize="21600,21600">
            <v:path/>
            <v:fill on="f" focussize="0,0"/>
            <v:stroke on="f"/>
            <v:imagedata o:title=""/>
            <o:lock v:ext="edit"/>
            <v:textbox inset="0mm,0mm,0mm,0mm">
              <w:txbxContent>
                <w:p w14:paraId="591F1A3E">
                  <w:pPr>
                    <w:spacing w:line="283" w:lineRule="exact"/>
                  </w:pPr>
                  <w:r>
                    <w:rPr>
                      <w:rFonts w:ascii="Arial Narrow" w:hAnsi="Arial Narrow" w:eastAsia="Arial Narrow" w:cs="Arial Narrow"/>
                      <w:color w:val="231F20"/>
                      <w:sz w:val="24"/>
                      <w:szCs w:val="24"/>
                    </w:rPr>
                    <w:t>Cancel Soft Emergency Stop</w:t>
                  </w:r>
                </w:p>
              </w:txbxContent>
            </v:textbox>
          </v:rect>
        </w:pict>
      </w:r>
      <w:r>
        <w:pict>
          <v:rect id="tb562" o:spid="_x0000_s1227" o:spt="1" style="position:absolute;left:0pt;margin-left:432.2pt;margin-top:44.2pt;height:13pt;width:84.95pt;mso-position-horizontal-relative:page;mso-position-vertical-relative:page;mso-wrap-style:none;z-index:252134400;mso-width-relative:page;mso-height-relative:page;" filled="f" stroked="f" coordsize="21600,21600">
            <v:path/>
            <v:fill on="f" focussize="0,0"/>
            <v:stroke on="f"/>
            <v:imagedata o:title=""/>
            <o:lock v:ext="edit"/>
            <v:textbox inset="0mm,0mm,0mm,0mm">
              <w:txbxContent>
                <w:p w14:paraId="146B394F">
                  <w:pPr>
                    <w:spacing w:line="189" w:lineRule="exact"/>
                  </w:pPr>
                  <w:r>
                    <w:rPr>
                      <w:rFonts w:ascii="Arial Narrow" w:hAnsi="Arial Narrow" w:eastAsia="Arial Narrow" w:cs="Arial Narrow"/>
                      <w:color w:val="231F20"/>
                      <w:sz w:val="16"/>
                      <w:szCs w:val="16"/>
                    </w:rPr>
                    <w:t>FX Aegis Hyper User Manual</w:t>
                  </w:r>
                </w:p>
              </w:txbxContent>
            </v:textbox>
          </v:rect>
        </w:pict>
      </w:r>
      <w:r>
        <w:pict>
          <v:rect id="tb563" o:spid="_x0000_s1226" o:spt="1" style="position:absolute;left:0pt;margin-left:61.2pt;margin-top:63.6pt;height:17.55pt;width:31.7pt;mso-position-horizontal-relative:page;mso-position-vertical-relative:page;mso-wrap-style:none;z-index:252136448;mso-width-relative:page;mso-height-relative:page;" filled="f" stroked="f" coordsize="21600,21600">
            <v:path/>
            <v:fill on="f" focussize="0,0"/>
            <v:stroke on="f"/>
            <v:imagedata o:title=""/>
            <o:lock v:ext="edit"/>
            <v:textbox inset="0mm,0mm,0mm,0mm">
              <w:txbxContent>
                <w:p w14:paraId="51763F3B">
                  <w:pPr>
                    <w:spacing w:line="283" w:lineRule="exact"/>
                  </w:pPr>
                  <w:r>
                    <w:rPr>
                      <w:rFonts w:ascii="Arial Narrow" w:hAnsi="Arial Narrow" w:eastAsia="Arial Narrow" w:cs="Arial Narrow"/>
                      <w:b/>
                      <w:bCs/>
                      <w:color w:val="231F20"/>
                      <w:sz w:val="24"/>
                      <w:szCs w:val="24"/>
                    </w:rPr>
                    <w:t>Button</w:t>
                  </w:r>
                </w:p>
              </w:txbxContent>
            </v:textbox>
          </v:rect>
        </w:pict>
      </w:r>
      <w:r>
        <w:pict>
          <v:rect id="tb564" o:spid="_x0000_s1225" o:spt="1" style="position:absolute;left:0pt;margin-left:61.2pt;margin-top:92.55pt;height:18.4pt;width:87.7pt;mso-position-horizontal-relative:page;mso-position-vertical-relative:page;mso-wrap-style:none;z-index:252137472;mso-width-relative:page;mso-height-relative:page;" filled="f" stroked="f" coordsize="21600,21600">
            <v:path/>
            <v:fill on="f" focussize="0,0"/>
            <v:stroke on="f"/>
            <v:imagedata o:title=""/>
            <o:lock v:ext="edit"/>
            <v:textbox inset="0mm,0mm,0mm,0mm">
              <w:txbxContent>
                <w:p w14:paraId="70C96E5F">
                  <w:pPr>
                    <w:spacing w:line="283" w:lineRule="exact"/>
                  </w:pPr>
                  <w:r>
                    <w:rPr>
                      <w:rFonts w:ascii="Arial Narrow" w:hAnsi="Arial Narrow" w:eastAsia="Arial Narrow" w:cs="Arial Narrow"/>
                      <w:color w:val="231F20"/>
                      <w:sz w:val="24"/>
                      <w:szCs w:val="24"/>
                    </w:rPr>
                    <w:t xml:space="preserve">①Controller Power </w:t>
                  </w:r>
                </w:p>
              </w:txbxContent>
            </v:textbox>
          </v:rect>
        </w:pict>
      </w:r>
      <w:r>
        <w:pict>
          <v:rect id="tb565" o:spid="_x0000_s1224" o:spt="1" style="position:absolute;left:0pt;margin-left:194.15pt;margin-top:92.6pt;height:17.55pt;width:242.95pt;mso-position-horizontal-relative:page;mso-position-vertical-relative:page;mso-wrap-style:none;z-index:252139520;mso-width-relative:page;mso-height-relative:page;" filled="f" stroked="f" coordsize="21600,21600">
            <v:path/>
            <v:fill on="f" focussize="0,0"/>
            <v:stroke on="f"/>
            <v:imagedata o:title=""/>
            <o:lock v:ext="edit"/>
            <v:textbox inset="0mm,0mm,0mm,0mm">
              <w:txbxContent>
                <w:p w14:paraId="5255CAA1">
                  <w:pPr>
                    <w:spacing w:line="283" w:lineRule="exact"/>
                  </w:pPr>
                  <w:r>
                    <w:rPr>
                      <w:rFonts w:ascii="Arial Narrow" w:hAnsi="Arial Narrow" w:eastAsia="Arial Narrow" w:cs="Arial Narrow"/>
                      <w:color w:val="231F20"/>
                      <w:sz w:val="24"/>
                      <w:szCs w:val="24"/>
                    </w:rPr>
                    <w:t>Press and hold to power on/off, and press once to wake</w:t>
                  </w:r>
                </w:p>
              </w:txbxContent>
            </v:textbox>
          </v:rect>
        </w:pict>
      </w:r>
      <w:r>
        <w:pict>
          <v:rect id="tb568" o:spid="_x0000_s1223" o:spt="1" style="position:absolute;left:0pt;margin-left:194.15pt;margin-top:119.45pt;height:17.55pt;width:97.4pt;mso-position-horizontal-relative:page;mso-position-vertical-relative:page;mso-wrap-style:none;z-index:252141568;mso-width-relative:page;mso-height-relative:page;" filled="f" stroked="f" coordsize="21600,21600">
            <v:path/>
            <v:fill on="f" focussize="0,0"/>
            <v:stroke on="f"/>
            <v:imagedata o:title=""/>
            <o:lock v:ext="edit"/>
            <v:textbox inset="0mm,0mm,0mm,0mm">
              <w:txbxContent>
                <w:p w14:paraId="24AC2500">
                  <w:pPr>
                    <w:spacing w:line="283" w:lineRule="exact"/>
                  </w:pPr>
                  <w:r>
                    <w:rPr>
                      <w:rFonts w:ascii="Arial Narrow" w:hAnsi="Arial Narrow" w:eastAsia="Arial Narrow" w:cs="Arial Narrow"/>
                      <w:color w:val="231F20"/>
                      <w:sz w:val="24"/>
                      <w:szCs w:val="24"/>
                    </w:rPr>
                    <w:t xml:space="preserve">Flip up simultaneously </w:t>
                  </w:r>
                </w:p>
              </w:txbxContent>
            </v:textbox>
          </v:rect>
        </w:pict>
      </w:r>
      <w:r>
        <w:pict>
          <v:rect id="tb569" o:spid="_x0000_s1222" o:spt="1" style="position:absolute;left:0pt;margin-left:379.85pt;margin-top:119.45pt;height:17.55pt;width:126.9pt;mso-position-horizontal-relative:page;mso-position-vertical-relative:page;mso-wrap-style:none;z-index:252142592;mso-width-relative:page;mso-height-relative:page;" filled="f" stroked="f" coordsize="21600,21600">
            <v:path/>
            <v:fill on="f" focussize="0,0"/>
            <v:stroke on="f"/>
            <v:imagedata o:title=""/>
            <o:lock v:ext="edit"/>
            <v:textbox inset="0mm,0mm,0mm,0mm">
              <w:txbxContent>
                <w:p w14:paraId="5442EEE1">
                  <w:pPr>
                    <w:spacing w:line="283" w:lineRule="exact"/>
                  </w:pPr>
                  <w:r>
                    <w:rPr>
                      <w:rFonts w:ascii="Arial Narrow" w:hAnsi="Arial Narrow" w:eastAsia="Arial Narrow" w:cs="Arial Narrow"/>
                      <w:color w:val="231F20"/>
                      <w:sz w:val="24"/>
                      <w:szCs w:val="24"/>
                    </w:rPr>
                    <w:t>Trigger Soft Emergency Stop</w:t>
                  </w:r>
                </w:p>
              </w:txbxContent>
            </v:textbox>
          </v:rect>
        </w:pict>
      </w:r>
      <w:r>
        <w:pict>
          <v:rect id="mrg1471" o:spid="_x0000_s1221" o:spt="1" style="position:absolute;left:0pt;margin-left:61.2pt;margin-top:122.65pt;height:42pt;width:35.75pt;mso-position-horizontal-relative:page;mso-position-vertical-relative:page;mso-wrap-style:none;z-index:252076032;mso-width-relative:page;mso-height-relative:page;" filled="f" stroked="f" coordsize="21600,21600">
            <v:path/>
            <v:fill on="f" focussize="0,0"/>
            <v:stroke on="f"/>
            <v:imagedata o:title=""/>
            <o:lock v:ext="edit"/>
            <v:textbox inset="0mm,0mm,0mm,0mm">
              <w:txbxContent>
                <w:p w14:paraId="0C1824F0">
                  <w:pPr>
                    <w:spacing w:line="283" w:lineRule="exact"/>
                  </w:pPr>
                  <w:r>
                    <w:rPr>
                      <w:rFonts w:ascii="Arial Narrow" w:hAnsi="Arial Narrow" w:eastAsia="Arial Narrow" w:cs="Arial Narrow"/>
                      <w:color w:val="231F20"/>
                      <w:sz w:val="24"/>
                      <w:szCs w:val="24"/>
                    </w:rPr>
                    <w:t>②SW1</w:t>
                  </w:r>
                </w:p>
                <w:p w14:paraId="154DB85F">
                  <w:pPr>
                    <w:spacing w:before="77" w:line="283" w:lineRule="exact"/>
                  </w:pPr>
                  <w:r>
                    <w:rPr>
                      <w:rFonts w:ascii="Arial Narrow" w:hAnsi="Arial Narrow" w:eastAsia="Arial Narrow" w:cs="Arial Narrow"/>
                      <w:color w:val="231F20"/>
                      <w:sz w:val="24"/>
                      <w:szCs w:val="24"/>
                    </w:rPr>
                    <w:t>③SW4</w:t>
                  </w:r>
                </w:p>
              </w:txbxContent>
            </v:textbox>
          </v:rect>
        </w:pict>
      </w:r>
      <w:r>
        <w:pict>
          <v:rect id="tb572" o:spid="_x0000_s1220" o:spt="1" style="position:absolute;left:0pt;margin-left:61.2pt;margin-top:170.8pt;height:18.4pt;width:92.6pt;mso-position-horizontal-relative:page;mso-position-vertical-relative:page;mso-wrap-style:none;z-index:252147712;mso-width-relative:page;mso-height-relative:page;" filled="f" stroked="f" coordsize="21600,21600">
            <v:path/>
            <v:fill on="f" focussize="0,0"/>
            <v:stroke on="f"/>
            <v:imagedata o:title=""/>
            <o:lock v:ext="edit"/>
            <v:textbox inset="0mm,0mm,0mm,0mm">
              <w:txbxContent>
                <w:p w14:paraId="595E0389">
                  <w:pPr>
                    <w:spacing w:line="283" w:lineRule="exact"/>
                  </w:pPr>
                  <w:r>
                    <w:rPr>
                      <w:rFonts w:ascii="Arial Narrow" w:hAnsi="Arial Narrow" w:eastAsia="Arial Narrow" w:cs="Arial Narrow"/>
                      <w:color w:val="231F20"/>
                      <w:sz w:val="24"/>
                      <w:szCs w:val="24"/>
                    </w:rPr>
                    <w:t>④Start/Stop Moving</w:t>
                  </w:r>
                </w:p>
              </w:txbxContent>
            </v:textbox>
          </v:rect>
        </w:pict>
      </w:r>
      <w:r>
        <w:pict>
          <v:rect id="tb573" o:spid="_x0000_s1219" o:spt="1" style="position:absolute;left:0pt;margin-left:194.15pt;margin-top:170.9pt;height:17.55pt;width:228.15pt;mso-position-horizontal-relative:page;mso-position-vertical-relative:page;mso-wrap-style:none;z-index:252148736;mso-width-relative:page;mso-height-relative:page;" filled="f" stroked="f" coordsize="21600,21600">
            <v:path/>
            <v:fill on="f" focussize="0,0"/>
            <v:stroke on="f"/>
            <v:imagedata o:title=""/>
            <o:lock v:ext="edit"/>
            <v:textbox inset="0mm,0mm,0mm,0mm">
              <w:txbxContent>
                <w:p w14:paraId="39FCB27E">
                  <w:pPr>
                    <w:spacing w:line="283" w:lineRule="exact"/>
                  </w:pPr>
                  <w:r>
                    <w:rPr>
                      <w:rFonts w:ascii="Arial Narrow" w:hAnsi="Arial Narrow" w:eastAsia="Arial Narrow" w:cs="Arial Narrow"/>
                      <w:color w:val="231F20"/>
                      <w:sz w:val="24"/>
                      <w:szCs w:val="24"/>
                    </w:rPr>
                    <w:t>Start or stop moving, that is, to start or stop stepping</w:t>
                  </w:r>
                </w:p>
              </w:txbxContent>
            </v:textbox>
          </v:rect>
        </w:pict>
      </w:r>
      <w:r>
        <w:pict>
          <v:rect id="tb575" o:spid="_x0000_s1218" o:spt="1" style="position:absolute;left:0pt;margin-left:194.15pt;margin-top:199.95pt;height:17.55pt;width:89.75pt;mso-position-horizontal-relative:page;mso-position-vertical-relative:page;mso-wrap-style:none;z-index:252151808;mso-width-relative:page;mso-height-relative:page;" filled="f" stroked="f" coordsize="21600,21600">
            <v:path/>
            <v:fill on="f" focussize="0,0"/>
            <v:stroke on="f"/>
            <v:imagedata o:title=""/>
            <o:lock v:ext="edit"/>
            <v:textbox inset="0mm,0mm,0mm,0mm">
              <w:txbxContent>
                <w:p w14:paraId="0ED7B9E0">
                  <w:pPr>
                    <w:spacing w:line="283" w:lineRule="exact"/>
                  </w:pPr>
                  <w:r>
                    <w:rPr>
                      <w:rFonts w:ascii="Arial Narrow" w:hAnsi="Arial Narrow" w:eastAsia="Arial Narrow" w:cs="Arial Narrow"/>
                      <w:color w:val="231F20"/>
                      <w:sz w:val="24"/>
                      <w:szCs w:val="24"/>
                    </w:rPr>
                    <w:t>Stand up or sit down</w:t>
                  </w:r>
                </w:p>
              </w:txbxContent>
            </v:textbox>
          </v:rect>
        </w:pict>
      </w:r>
      <w:r>
        <w:pict>
          <v:rect id="tb574" o:spid="_x0000_s1217" o:spt="1" style="position:absolute;left:0pt;margin-left:61.2pt;margin-top:200.1pt;height:18.4pt;width:21.9pt;mso-position-horizontal-relative:page;mso-position-vertical-relative:page;mso-wrap-style:none;z-index:252150784;mso-width-relative:page;mso-height-relative:page;" filled="f" stroked="f" coordsize="21600,21600">
            <v:path/>
            <v:fill on="f" focussize="0,0"/>
            <v:stroke on="f"/>
            <v:imagedata o:title=""/>
            <o:lock v:ext="edit"/>
            <v:textbox inset="0mm,0mm,0mm,0mm">
              <w:txbxContent>
                <w:p w14:paraId="4D6DB652">
                  <w:pPr>
                    <w:spacing w:line="283" w:lineRule="exact"/>
                  </w:pPr>
                  <w:r>
                    <w:rPr>
                      <w:rFonts w:ascii="PingFang SC" w:hAnsi="PingFang SC" w:eastAsia="PingFang SC" w:cs="PingFang SC"/>
                      <w:color w:val="231F20"/>
                      <w:sz w:val="24"/>
                      <w:szCs w:val="24"/>
                    </w:rPr>
                    <w:t>⑤A</w:t>
                  </w:r>
                </w:p>
              </w:txbxContent>
            </v:textbox>
          </v:rect>
        </w:pict>
      </w:r>
      <w:r>
        <w:pict>
          <v:rect id="tb577" o:spid="_x0000_s1216" o:spt="1" style="position:absolute;left:0pt;margin-left:194.15pt;margin-top:229pt;height:17.55pt;width:222.65pt;mso-position-horizontal-relative:page;mso-position-vertical-relative:page;mso-wrap-style:none;z-index:252153856;mso-width-relative:page;mso-height-relative:page;" filled="f" stroked="f" coordsize="21600,21600">
            <v:path/>
            <v:fill on="f" focussize="0,0"/>
            <v:stroke on="f"/>
            <v:imagedata o:title=""/>
            <o:lock v:ext="edit"/>
            <v:textbox inset="0mm,0mm,0mm,0mm">
              <w:txbxContent>
                <w:p w14:paraId="4398A80C">
                  <w:pPr>
                    <w:spacing w:line="283" w:lineRule="exact"/>
                  </w:pPr>
                  <w:r>
                    <w:rPr>
                      <w:rFonts w:ascii="Arial Narrow" w:hAnsi="Arial Narrow" w:eastAsia="Arial Narrow" w:cs="Arial Narrow"/>
                      <w:color w:val="231F20"/>
                      <w:sz w:val="24"/>
                      <w:szCs w:val="24"/>
                    </w:rPr>
                    <w:t>Switch to Torque Control Mode to unlock each joint</w:t>
                  </w:r>
                </w:p>
              </w:txbxContent>
            </v:textbox>
          </v:rect>
        </w:pict>
      </w:r>
      <w:r>
        <w:pict>
          <v:rect id="tb576" o:spid="_x0000_s1215" o:spt="1" style="position:absolute;left:0pt;margin-left:61.2pt;margin-top:229.2pt;height:18.4pt;width:21.75pt;mso-position-horizontal-relative:page;mso-position-vertical-relative:page;mso-wrap-style:none;z-index:252152832;mso-width-relative:page;mso-height-relative:page;" filled="f" stroked="f" coordsize="21600,21600">
            <v:path/>
            <v:fill on="f" focussize="0,0"/>
            <v:stroke on="f"/>
            <v:imagedata o:title=""/>
            <o:lock v:ext="edit"/>
            <v:textbox inset="0mm,0mm,0mm,0mm">
              <w:txbxContent>
                <w:p w14:paraId="3B6486E6">
                  <w:pPr>
                    <w:spacing w:line="283" w:lineRule="exact"/>
                  </w:pPr>
                  <w:r>
                    <w:rPr>
                      <w:rFonts w:ascii="PingFang SC" w:hAnsi="PingFang SC" w:eastAsia="PingFang SC" w:cs="PingFang SC"/>
                      <w:color w:val="231F20"/>
                      <w:sz w:val="24"/>
                      <w:szCs w:val="24"/>
                    </w:rPr>
                    <w:t>⑥B</w:t>
                  </w:r>
                </w:p>
              </w:txbxContent>
            </v:textbox>
          </v:rect>
        </w:pict>
      </w:r>
      <w:r>
        <w:pict>
          <v:rect id="tb579" o:spid="_x0000_s1214" o:spt="1" style="position:absolute;left:0pt;margin-left:194.15pt;margin-top:258.05pt;height:17.55pt;width:83.1pt;mso-position-horizontal-relative:page;mso-position-vertical-relative:page;mso-wrap-style:none;z-index:252156928;mso-width-relative:page;mso-height-relative:page;" filled="f" stroked="f" coordsize="21600,21600">
            <v:path/>
            <v:fill on="f" focussize="0,0"/>
            <v:stroke on="f"/>
            <v:imagedata o:title=""/>
            <o:lock v:ext="edit"/>
            <v:textbox inset="0mm,0mm,0mm,0mm">
              <w:txbxContent>
                <w:p w14:paraId="51C952E9">
                  <w:pPr>
                    <w:spacing w:line="283" w:lineRule="exact"/>
                  </w:pPr>
                  <w:r>
                    <w:rPr>
                      <w:rFonts w:ascii="Arial Narrow" w:hAnsi="Arial Narrow" w:eastAsia="Arial Narrow" w:cs="Arial Narrow"/>
                      <w:color w:val="231F20"/>
                      <w:sz w:val="24"/>
                      <w:szCs w:val="24"/>
                    </w:rPr>
                    <w:t>Switch to Walk gait</w:t>
                  </w:r>
                </w:p>
              </w:txbxContent>
            </v:textbox>
          </v:rect>
        </w:pict>
      </w:r>
      <w:r>
        <w:pict>
          <v:rect id="tb578" o:spid="_x0000_s1213" o:spt="1" style="position:absolute;left:0pt;margin-left:61.2pt;margin-top:258.25pt;height:18.4pt;width:21.2pt;mso-position-horizontal-relative:page;mso-position-vertical-relative:page;mso-wrap-style:none;z-index:252155904;mso-width-relative:page;mso-height-relative:page;" filled="f" stroked="f" coordsize="21600,21600">
            <v:path/>
            <v:fill on="f" focussize="0,0"/>
            <v:stroke on="f"/>
            <v:imagedata o:title=""/>
            <o:lock v:ext="edit"/>
            <v:textbox inset="0mm,0mm,0mm,0mm">
              <w:txbxContent>
                <w:p w14:paraId="186C6563">
                  <w:pPr>
                    <w:spacing w:line="283" w:lineRule="exact"/>
                  </w:pPr>
                  <w:r>
                    <w:rPr>
                      <w:rFonts w:ascii="PingFang SC" w:hAnsi="PingFang SC" w:eastAsia="PingFang SC" w:cs="PingFang SC"/>
                      <w:color w:val="231F20"/>
                      <w:sz w:val="24"/>
                      <w:szCs w:val="24"/>
                    </w:rPr>
                    <w:t>⑦C</w:t>
                  </w:r>
                </w:p>
              </w:txbxContent>
            </v:textbox>
          </v:rect>
        </w:pict>
      </w:r>
      <w:r>
        <w:pict>
          <v:rect id="tb581" o:spid="_x0000_s1212" o:spt="1" style="position:absolute;left:0pt;margin-left:194.15pt;margin-top:287.1pt;height:17.55pt;width:79.35pt;mso-position-horizontal-relative:page;mso-position-vertical-relative:page;mso-wrap-style:none;z-index:252158976;mso-width-relative:page;mso-height-relative:page;" filled="f" stroked="f" coordsize="21600,21600">
            <v:path/>
            <v:fill on="f" focussize="0,0"/>
            <v:stroke on="f"/>
            <v:imagedata o:title=""/>
            <o:lock v:ext="edit"/>
            <v:textbox inset="0mm,0mm,0mm,0mm">
              <w:txbxContent>
                <w:p w14:paraId="1A31E670">
                  <w:pPr>
                    <w:spacing w:line="283" w:lineRule="exact"/>
                  </w:pPr>
                  <w:r>
                    <w:rPr>
                      <w:rFonts w:ascii="Arial Narrow" w:hAnsi="Arial Narrow" w:eastAsia="Arial Narrow" w:cs="Arial Narrow"/>
                      <w:color w:val="231F20"/>
                      <w:sz w:val="24"/>
                      <w:szCs w:val="24"/>
                    </w:rPr>
                    <w:t>Switch to Run gait</w:t>
                  </w:r>
                </w:p>
              </w:txbxContent>
            </v:textbox>
          </v:rect>
        </w:pict>
      </w:r>
      <w:r>
        <w:pict>
          <v:rect id="tb580" o:spid="_x0000_s1211" o:spt="1" style="position:absolute;left:0pt;margin-left:61.2pt;margin-top:287.3pt;height:18.4pt;width:22.35pt;mso-position-horizontal-relative:page;mso-position-vertical-relative:page;mso-wrap-style:none;z-index:252157952;mso-width-relative:page;mso-height-relative:page;" filled="f" stroked="f" coordsize="21600,21600">
            <v:path/>
            <v:fill on="f" focussize="0,0"/>
            <v:stroke on="f"/>
            <v:imagedata o:title=""/>
            <o:lock v:ext="edit"/>
            <v:textbox inset="0mm,0mm,0mm,0mm">
              <w:txbxContent>
                <w:p w14:paraId="5BAD6B12">
                  <w:pPr>
                    <w:spacing w:line="283" w:lineRule="exact"/>
                  </w:pPr>
                  <w:r>
                    <w:rPr>
                      <w:rFonts w:ascii="PingFang SC" w:hAnsi="PingFang SC" w:eastAsia="PingFang SC" w:cs="PingFang SC"/>
                      <w:color w:val="231F20"/>
                      <w:sz w:val="24"/>
                      <w:szCs w:val="24"/>
                    </w:rPr>
                    <w:t>⑧D</w:t>
                  </w:r>
                </w:p>
              </w:txbxContent>
            </v:textbox>
          </v:rect>
        </w:pict>
      </w:r>
      <w:r>
        <w:pict>
          <v:rect id="tb583" o:spid="_x0000_s1210" o:spt="1" style="position:absolute;left:0pt;margin-left:194.15pt;margin-top:316.2pt;height:17.55pt;width:86.45pt;mso-position-horizontal-relative:page;mso-position-vertical-relative:page;mso-wrap-style:none;z-index:252163072;mso-width-relative:page;mso-height-relative:page;" filled="f" stroked="f" coordsize="21600,21600">
            <v:path/>
            <v:fill on="f" focussize="0,0"/>
            <v:stroke on="f"/>
            <v:imagedata o:title=""/>
            <o:lock v:ext="edit"/>
            <v:textbox inset="0mm,0mm,0mm,0mm">
              <w:txbxContent>
                <w:p w14:paraId="162FDFBC">
                  <w:pPr>
                    <w:spacing w:line="283" w:lineRule="exact"/>
                  </w:pPr>
                  <w:r>
                    <w:rPr>
                      <w:rFonts w:ascii="Arial Narrow" w:hAnsi="Arial Narrow" w:eastAsia="Arial Narrow" w:cs="Arial Narrow"/>
                      <w:color w:val="231F20"/>
                      <w:sz w:val="24"/>
                      <w:szCs w:val="24"/>
                    </w:rPr>
                    <w:t>Switch to Slope gait</w:t>
                  </w:r>
                </w:p>
              </w:txbxContent>
            </v:textbox>
          </v:rect>
        </w:pict>
      </w:r>
      <w:r>
        <w:pict>
          <v:rect id="tb582" o:spid="_x0000_s1209" o:spt="1" style="position:absolute;left:0pt;margin-left:61.2pt;margin-top:316.35pt;height:18.4pt;width:21.35pt;mso-position-horizontal-relative:page;mso-position-vertical-relative:page;mso-wrap-style:none;z-index:252161024;mso-width-relative:page;mso-height-relative:page;" filled="f" stroked="f" coordsize="21600,21600">
            <v:path/>
            <v:fill on="f" focussize="0,0"/>
            <v:stroke on="f"/>
            <v:imagedata o:title=""/>
            <o:lock v:ext="edit"/>
            <v:textbox inset="0mm,0mm,0mm,0mm">
              <w:txbxContent>
                <w:p w14:paraId="2D51035F">
                  <w:pPr>
                    <w:spacing w:line="283" w:lineRule="exact"/>
                  </w:pPr>
                  <w:r>
                    <w:rPr>
                      <w:rFonts w:ascii="PingFang SC" w:hAnsi="PingFang SC" w:eastAsia="PingFang SC" w:cs="PingFang SC"/>
                      <w:color w:val="231F20"/>
                      <w:sz w:val="24"/>
                      <w:szCs w:val="24"/>
                    </w:rPr>
                    <w:t>⑨E</w:t>
                  </w:r>
                </w:p>
              </w:txbxContent>
            </v:textbox>
          </v:rect>
        </w:pict>
      </w:r>
      <w:r>
        <w:pict>
          <v:rect id="tb585" o:spid="_x0000_s1208" o:spt="1" style="position:absolute;left:0pt;margin-left:194.15pt;margin-top:345.25pt;height:17.55pt;width:101.2pt;mso-position-horizontal-relative:page;mso-position-vertical-relative:page;mso-wrap-style:none;z-index:252165120;mso-width-relative:page;mso-height-relative:page;" filled="f" stroked="f" coordsize="21600,21600">
            <v:path/>
            <v:fill on="f" focussize="0,0"/>
            <v:stroke on="f"/>
            <v:imagedata o:title=""/>
            <o:lock v:ext="edit"/>
            <v:textbox inset="0mm,0mm,0mm,0mm">
              <w:txbxContent>
                <w:p w14:paraId="18ABD705">
                  <w:pPr>
                    <w:spacing w:line="283" w:lineRule="exact"/>
                  </w:pPr>
                  <w:r>
                    <w:rPr>
                      <w:rFonts w:ascii="Arial Narrow" w:hAnsi="Arial Narrow" w:eastAsia="Arial Narrow" w:cs="Arial Narrow"/>
                      <w:color w:val="231F20"/>
                      <w:sz w:val="24"/>
                      <w:szCs w:val="24"/>
                    </w:rPr>
                    <w:t>Switch to Off-Road gait</w:t>
                  </w:r>
                </w:p>
              </w:txbxContent>
            </v:textbox>
          </v:rect>
        </w:pict>
      </w:r>
      <w:r>
        <w:pict>
          <v:rect id="tb584" o:spid="_x0000_s1207" o:spt="1" style="position:absolute;left:0pt;margin-left:61.2pt;margin-top:345.45pt;height:18.4pt;width:20.85pt;mso-position-horizontal-relative:page;mso-position-vertical-relative:page;mso-wrap-style:none;z-index:252164096;mso-width-relative:page;mso-height-relative:page;" filled="f" stroked="f" coordsize="21600,21600">
            <v:path/>
            <v:fill on="f" focussize="0,0"/>
            <v:stroke on="f"/>
            <v:imagedata o:title=""/>
            <o:lock v:ext="edit"/>
            <v:textbox inset="0mm,0mm,0mm,0mm">
              <w:txbxContent>
                <w:p w14:paraId="139F85D4">
                  <w:pPr>
                    <w:spacing w:line="283" w:lineRule="exact"/>
                  </w:pPr>
                  <w:r>
                    <w:rPr>
                      <w:rFonts w:ascii="PingFang SC" w:hAnsi="PingFang SC" w:eastAsia="PingFang SC" w:cs="PingFang SC"/>
                      <w:color w:val="231F20"/>
                      <w:sz w:val="24"/>
                      <w:szCs w:val="24"/>
                    </w:rPr>
                    <w:t>⑩F</w:t>
                  </w:r>
                </w:p>
              </w:txbxContent>
            </v:textbox>
          </v:rect>
        </w:pict>
      </w:r>
      <w:r>
        <w:pict>
          <v:rect id="tb587" o:spid="_x0000_s1206" o:spt="1" style="position:absolute;left:0pt;margin-left:194.15pt;margin-top:367.2pt;height:17.55pt;width:247pt;mso-position-horizontal-relative:page;mso-position-vertical-relative:page;mso-wrap-style:none;z-index:252168192;mso-width-relative:page;mso-height-relative:page;" filled="f" stroked="f" coordsize="21600,21600">
            <v:path/>
            <v:fill on="f" focussize="0,0"/>
            <v:stroke on="f"/>
            <v:imagedata o:title=""/>
            <o:lock v:ext="edit"/>
            <v:textbox inset="0mm,0mm,0mm,0mm">
              <w:txbxContent>
                <w:p w14:paraId="7B0969A4">
                  <w:pPr>
                    <w:spacing w:line="251" w:lineRule="exact"/>
                  </w:pPr>
                  <w:r>
                    <w:rPr>
                      <w:rFonts w:ascii="Arial Narrow" w:hAnsi="Arial Narrow" w:eastAsia="Arial Narrow" w:cs="Arial Narrow"/>
                      <w:color w:val="231F20"/>
                      <w:sz w:val="21"/>
                      <w:szCs w:val="21"/>
                    </w:rPr>
                    <w:t>View APP version/Set language/</w:t>
                  </w:r>
                  <w:r>
                    <w:rPr>
                      <w:rFonts w:hint="eastAsia" w:ascii="Arial Narrow" w:hAnsi="Arial Narrow" w:eastAsia="Arial Narrow" w:cs="Arial Narrow"/>
                      <w:color w:val="231F20"/>
                      <w:sz w:val="21"/>
                      <w:szCs w:val="21"/>
                      <w:lang w:eastAsia="zh-CN"/>
                    </w:rPr>
                    <w:t>Jueyi</w:t>
                  </w:r>
                  <w:r>
                    <w:rPr>
                      <w:rFonts w:ascii="Arial Narrow" w:hAnsi="Arial Narrow" w:eastAsia="Arial Narrow" w:cs="Arial Narrow"/>
                      <w:color w:val="231F20"/>
                      <w:sz w:val="21"/>
                      <w:szCs w:val="21"/>
                      <w:lang w:eastAsia="zh-CN"/>
                    </w:rPr>
                    <w:t>ng</w:t>
                  </w:r>
                  <w:r>
                    <w:rPr>
                      <w:rFonts w:ascii="Arial Narrow" w:hAnsi="Arial Narrow" w:eastAsia="Arial Narrow" w:cs="Arial Narrow"/>
                      <w:color w:val="231F20"/>
                      <w:sz w:val="21"/>
                      <w:szCs w:val="21"/>
                    </w:rPr>
                    <w:t xml:space="preserve"> Lab/User Protocal/Save </w:t>
                  </w:r>
                </w:p>
              </w:txbxContent>
            </v:textbox>
          </v:rect>
        </w:pict>
      </w:r>
      <w:r>
        <w:pict>
          <v:rect id="tb586" o:spid="_x0000_s1205" o:spt="1" style="position:absolute;left:0pt;margin-left:61.2pt;margin-top:376.1pt;height:18.4pt;width:50pt;mso-position-horizontal-relative:page;mso-position-vertical-relative:page;mso-wrap-style:none;z-index:252166144;mso-width-relative:page;mso-height-relative:page;" filled="f" stroked="f" coordsize="21600,21600">
            <v:path/>
            <v:fill on="f" focussize="0,0"/>
            <v:stroke on="f"/>
            <v:imagedata o:title=""/>
            <o:lock v:ext="edit"/>
            <v:textbox inset="0mm,0mm,0mm,0mm">
              <w:txbxContent>
                <w:p w14:paraId="7120F017">
                  <w:pPr>
                    <w:spacing w:line="283" w:lineRule="exact"/>
                  </w:pPr>
                  <w:r>
                    <w:rPr>
                      <w:rFonts w:ascii="Arial Narrow" w:hAnsi="Arial Narrow" w:eastAsia="Arial Narrow" w:cs="Arial Narrow"/>
                      <w:color w:val="231F20"/>
                      <w:sz w:val="24"/>
                      <w:szCs w:val="24"/>
                    </w:rPr>
                    <w:t>⑪Settings</w:t>
                  </w:r>
                </w:p>
              </w:txbxContent>
            </v:textbox>
          </v:rect>
        </w:pict>
      </w:r>
      <w:r>
        <w:pict>
          <v:rect id="tb588" o:spid="_x0000_s1204" o:spt="1" style="position:absolute;left:0pt;margin-left:194.15pt;margin-top:385.2pt;height:17.55pt;width:19.2pt;mso-position-horizontal-relative:page;mso-position-vertical-relative:page;mso-wrap-style:none;z-index:252169216;mso-width-relative:page;mso-height-relative:page;" filled="f" stroked="f" coordsize="21600,21600">
            <v:path/>
            <v:fill on="f" focussize="0,0"/>
            <v:stroke on="f"/>
            <v:imagedata o:title=""/>
            <o:lock v:ext="edit"/>
            <v:textbox inset="0mm,0mm,0mm,0mm">
              <w:txbxContent>
                <w:p w14:paraId="142B4419">
                  <w:pPr>
                    <w:spacing w:line="283" w:lineRule="exact"/>
                  </w:pPr>
                  <w:r>
                    <w:rPr>
                      <w:rFonts w:ascii="Arial Narrow" w:hAnsi="Arial Narrow" w:eastAsia="Arial Narrow" w:cs="Arial Narrow"/>
                      <w:color w:val="231F20"/>
                      <w:sz w:val="24"/>
                      <w:szCs w:val="24"/>
                    </w:rPr>
                    <w:t>data</w:t>
                  </w:r>
                </w:p>
              </w:txbxContent>
            </v:textbox>
          </v:rect>
        </w:pict>
      </w:r>
      <w:r>
        <w:pict>
          <v:rect id="tb589" o:spid="_x0000_s1203" o:spt="1" style="position:absolute;left:0pt;margin-left:61.2pt;margin-top:407.05pt;height:18.4pt;width:283.6pt;mso-position-horizontal-relative:page;mso-position-vertical-relative:page;mso-wrap-style:none;z-index:252171264;mso-width-relative:page;mso-height-relative:page;" filled="f" stroked="f" coordsize="21600,21600">
            <v:path/>
            <v:fill on="f" focussize="0,0"/>
            <v:stroke on="f"/>
            <v:imagedata o:title=""/>
            <o:lock v:ext="edit"/>
            <v:textbox inset="0mm,0mm,0mm,0mm">
              <w:txbxContent>
                <w:p w14:paraId="682ABFF8">
                  <w:pPr>
                    <w:spacing w:line="283" w:lineRule="exact"/>
                  </w:pPr>
                  <w:r>
                    <w:rPr>
                      <w:rFonts w:ascii="Arial Narrow" w:hAnsi="Arial Narrow" w:eastAsia="Arial Narrow" w:cs="Arial Narrow"/>
                      <w:color w:val="231F20"/>
                      <w:sz w:val="24"/>
                      <w:szCs w:val="24"/>
                    </w:rPr>
                    <w:t>⑫Buttons Introduction Show the introduction to physical buttons</w:t>
                  </w:r>
                </w:p>
              </w:txbxContent>
            </v:textbox>
          </v:rect>
        </w:pict>
      </w:r>
      <w:r>
        <w:pict>
          <v:rect id="tb590" o:spid="_x0000_s1202" o:spt="1" style="position:absolute;left:0pt;margin-left:61.2pt;margin-top:436.1pt;height:18.4pt;width:64.2pt;mso-position-horizontal-relative:page;mso-position-vertical-relative:page;mso-wrap-style:none;z-index:252173312;mso-width-relative:page;mso-height-relative:page;" filled="f" stroked="f" coordsize="21600,21600">
            <v:path/>
            <v:fill on="f" focussize="0,0"/>
            <v:stroke on="f"/>
            <v:imagedata o:title=""/>
            <o:lock v:ext="edit"/>
            <v:textbox inset="0mm,0mm,0mm,0mm">
              <w:txbxContent>
                <w:p w14:paraId="42C54BF8">
                  <w:pPr>
                    <w:spacing w:line="283" w:lineRule="exact"/>
                  </w:pPr>
                  <w:r>
                    <w:rPr>
                      <w:rFonts w:ascii="Arial Narrow" w:hAnsi="Arial Narrow" w:eastAsia="Arial Narrow" w:cs="Arial Narrow"/>
                      <w:color w:val="231F20"/>
                      <w:sz w:val="24"/>
                      <w:szCs w:val="24"/>
                    </w:rPr>
                    <w:t>⑬Screenshot</w:t>
                  </w:r>
                </w:p>
              </w:txbxContent>
            </v:textbox>
          </v:rect>
        </w:pict>
      </w:r>
      <w:r>
        <w:pict>
          <v:rect id="tb591" o:spid="_x0000_s1201" o:spt="1" style="position:absolute;left:0pt;margin-left:194.15pt;margin-top:436.2pt;height:17.55pt;width:159.75pt;mso-position-horizontal-relative:page;mso-position-vertical-relative:page;mso-wrap-style:none;z-index:252174336;mso-width-relative:page;mso-height-relative:page;" filled="f" stroked="f" coordsize="21600,21600">
            <v:path/>
            <v:fill on="f" focussize="0,0"/>
            <v:stroke on="f"/>
            <v:imagedata o:title=""/>
            <o:lock v:ext="edit"/>
            <v:textbox inset="0mm,0mm,0mm,0mm">
              <w:txbxContent>
                <w:p w14:paraId="7464ED5D">
                  <w:pPr>
                    <w:spacing w:line="283" w:lineRule="exact"/>
                  </w:pPr>
                  <w:r>
                    <w:rPr>
                      <w:rFonts w:ascii="Arial Narrow" w:hAnsi="Arial Narrow" w:eastAsia="Arial Narrow" w:cs="Arial Narrow"/>
                      <w:color w:val="231F20"/>
                      <w:sz w:val="24"/>
                      <w:szCs w:val="24"/>
                    </w:rPr>
                    <w:t>Save images for the video streaming</w:t>
                  </w:r>
                </w:p>
              </w:txbxContent>
            </v:textbox>
          </v:rect>
        </w:pict>
      </w:r>
      <w:r>
        <w:pict>
          <v:rect id="tb592" o:spid="_x0000_s1200" o:spt="1" style="position:absolute;left:0pt;margin-left:61.2pt;margin-top:465.15pt;height:18.4pt;width:46.15pt;mso-position-horizontal-relative:page;mso-position-vertical-relative:page;mso-wrap-style:none;z-index:252175360;mso-width-relative:page;mso-height-relative:page;" filled="f" stroked="f" coordsize="21600,21600">
            <v:path/>
            <v:fill on="f" focussize="0,0"/>
            <v:stroke on="f"/>
            <v:imagedata o:title=""/>
            <o:lock v:ext="edit"/>
            <v:textbox inset="0mm,0mm,0mm,0mm">
              <w:txbxContent>
                <w:p w14:paraId="2956E9FE">
                  <w:pPr>
                    <w:spacing w:line="283" w:lineRule="exact"/>
                  </w:pPr>
                  <w:r>
                    <w:rPr>
                      <w:rFonts w:ascii="Arial Narrow" w:hAnsi="Arial Narrow" w:eastAsia="Arial Narrow" w:cs="Arial Narrow"/>
                      <w:color w:val="231F20"/>
                      <w:sz w:val="24"/>
                      <w:szCs w:val="24"/>
                    </w:rPr>
                    <w:t>⑭Record</w:t>
                  </w:r>
                </w:p>
              </w:txbxContent>
            </v:textbox>
          </v:rect>
        </w:pict>
      </w:r>
      <w:r>
        <w:pict>
          <v:rect id="mrg1493" o:spid="_x0000_s1199" o:spt="1" style="position:absolute;left:0pt;margin-left:194.15pt;margin-top:465.25pt;height:49.6pt;width:165.8pt;mso-position-horizontal-relative:page;mso-position-vertical-relative:page;mso-wrap-style:none;z-index:252080128;mso-width-relative:page;mso-height-relative:page;" filled="f" stroked="f" coordsize="21600,21600">
            <v:path/>
            <v:fill on="f" focussize="0,0"/>
            <v:stroke on="f"/>
            <v:imagedata o:title=""/>
            <o:lock v:ext="edit"/>
            <v:textbox inset="0mm,0mm,0mm,0mm">
              <w:txbxContent>
                <w:p w14:paraId="00F00453">
                  <w:pPr>
                    <w:spacing w:line="283" w:lineRule="exact"/>
                  </w:pPr>
                  <w:r>
                    <w:rPr>
                      <w:rFonts w:ascii="Arial Narrow" w:hAnsi="Arial Narrow" w:eastAsia="Arial Narrow" w:cs="Arial Narrow"/>
                      <w:color w:val="231F20"/>
                      <w:sz w:val="24"/>
                      <w:szCs w:val="24"/>
                    </w:rPr>
                    <w:t>Record a video of the video streaming</w:t>
                  </w:r>
                </w:p>
                <w:p w14:paraId="12E293A9">
                  <w:pPr>
                    <w:spacing w:before="153" w:line="283" w:lineRule="exact"/>
                  </w:pPr>
                  <w:r>
                    <w:rPr>
                      <w:rFonts w:ascii="Arial Narrow" w:hAnsi="Arial Narrow" w:eastAsia="Arial Narrow" w:cs="Arial Narrow"/>
                      <w:color w:val="231F20"/>
                      <w:sz w:val="24"/>
                      <w:szCs w:val="24"/>
                    </w:rPr>
                    <w:t>Displays the connection status：</w:t>
                  </w:r>
                </w:p>
              </w:txbxContent>
            </v:textbox>
          </v:rect>
        </w:pict>
      </w:r>
      <w:r>
        <w:pict>
          <v:rect id="tb596" o:spid="_x0000_s1198" o:spt="1" style="position:absolute;left:0pt;margin-left:367.65pt;margin-top:487.05pt;height:17.7pt;width:45.4pt;mso-position-horizontal-relative:page;mso-position-vertical-relative:page;mso-wrap-style:none;z-index:252178432;mso-width-relative:page;mso-height-relative:page;" filled="f" stroked="f" coordsize="21600,21600">
            <v:path/>
            <v:fill on="f" focussize="0,0"/>
            <v:stroke on="f"/>
            <v:imagedata o:title=""/>
            <o:lock v:ext="edit"/>
            <v:textbox inset="0mm,0mm,0mm,0mm">
              <w:txbxContent>
                <w:p w14:paraId="653A9694">
                  <w:pPr>
                    <w:spacing w:line="283" w:lineRule="exact"/>
                  </w:pPr>
                  <w:r>
                    <w:rPr>
                      <w:rFonts w:ascii="Arial Narrow" w:hAnsi="Arial Narrow" w:eastAsia="Arial Narrow" w:cs="Arial Narrow"/>
                      <w:color w:val="231F20"/>
                      <w:sz w:val="24"/>
                      <w:szCs w:val="24"/>
                    </w:rPr>
                    <w:t>connected</w:t>
                  </w:r>
                </w:p>
              </w:txbxContent>
            </v:textbox>
          </v:rect>
        </w:pict>
      </w:r>
      <w:r>
        <w:pict>
          <v:rect id="tb597" o:spid="_x0000_s1197" o:spt="1" style="position:absolute;left:0pt;margin-left:440pt;margin-top:487.05pt;height:17.7pt;width:50.3pt;mso-position-horizontal-relative:page;mso-position-vertical-relative:page;mso-wrap-style:none;z-index:252179456;mso-width-relative:page;mso-height-relative:page;" filled="f" stroked="f" coordsize="21600,21600">
            <v:path/>
            <v:fill on="f" focussize="0,0"/>
            <v:stroke on="f"/>
            <v:imagedata o:title=""/>
            <o:lock v:ext="edit"/>
            <v:textbox inset="0mm,0mm,0mm,0mm">
              <w:txbxContent>
                <w:p w14:paraId="52DFC7D6">
                  <w:pPr>
                    <w:spacing w:line="283" w:lineRule="exact"/>
                  </w:pPr>
                  <w:r>
                    <w:rPr>
                      <w:rFonts w:ascii="Arial Narrow" w:hAnsi="Arial Narrow" w:eastAsia="Arial Narrow" w:cs="Arial Narrow"/>
                      <w:color w:val="231F20"/>
                      <w:sz w:val="24"/>
                      <w:szCs w:val="24"/>
                    </w:rPr>
                    <w:t>/connecting</w:t>
                  </w:r>
                </w:p>
              </w:txbxContent>
            </v:textbox>
          </v:rect>
        </w:pict>
      </w:r>
      <w:r>
        <w:pict>
          <v:rect id="tb598" o:spid="_x0000_s1196" o:spt="1" style="position:absolute;left:0pt;margin-left:524pt;margin-top:487.05pt;height:17.7pt;width:2.75pt;mso-position-horizontal-relative:page;mso-position-vertical-relative:page;mso-wrap-style:none;z-index:252181504;mso-width-relative:page;mso-height-relative:page;" filled="f" stroked="f" coordsize="21600,21600">
            <v:path/>
            <v:fill on="f" focussize="0,0"/>
            <v:stroke on="f"/>
            <v:imagedata o:title=""/>
            <o:lock v:ext="edit"/>
            <v:textbox inset="0mm,0mm,0mm,0mm">
              <w:txbxContent>
                <w:p w14:paraId="671436DE">
                  <w:pPr>
                    <w:spacing w:line="283" w:lineRule="exact"/>
                  </w:pPr>
                  <w:r>
                    <w:rPr>
                      <w:rFonts w:ascii="Arial Narrow" w:hAnsi="Arial Narrow" w:eastAsia="Arial Narrow" w:cs="Arial Narrow"/>
                      <w:color w:val="231F20"/>
                      <w:sz w:val="24"/>
                      <w:szCs w:val="24"/>
                    </w:rPr>
                    <w:t>/</w:t>
                  </w:r>
                </w:p>
              </w:txbxContent>
            </v:textbox>
          </v:rect>
        </w:pict>
      </w:r>
      <w:r>
        <w:pict>
          <v:rect id="tb594" o:spid="_x0000_s1195" o:spt="1" style="position:absolute;left:0pt;margin-left:61.2pt;margin-top:496.1pt;height:18.4pt;width:70.8pt;mso-position-horizontal-relative:page;mso-position-vertical-relative:page;mso-wrap-style:none;z-index:252176384;mso-width-relative:page;mso-height-relative:page;" filled="f" stroked="f" coordsize="21600,21600">
            <v:path/>
            <v:fill on="f" focussize="0,0"/>
            <v:stroke on="f"/>
            <v:imagedata o:title=""/>
            <o:lock v:ext="edit"/>
            <v:textbox inset="0mm,0mm,0mm,0mm">
              <w:txbxContent>
                <w:p w14:paraId="797B08C9">
                  <w:pPr>
                    <w:spacing w:line="283" w:lineRule="exact"/>
                  </w:pPr>
                  <w:r>
                    <w:rPr>
                      <w:rFonts w:ascii="Arial Narrow" w:hAnsi="Arial Narrow" w:eastAsia="Arial Narrow" w:cs="Arial Narrow"/>
                      <w:color w:val="231F20"/>
                      <w:sz w:val="24"/>
                      <w:szCs w:val="24"/>
                    </w:rPr>
                    <w:t>⑮Robot Signal</w:t>
                  </w:r>
                </w:p>
              </w:txbxContent>
            </v:textbox>
          </v:rect>
        </w:pict>
      </w:r>
      <w:r>
        <w:pict>
          <v:rect id="tb599" o:spid="_x0000_s1194" o:spt="1" style="position:absolute;left:0pt;margin-left:194.15pt;margin-top:505.2pt;height:17.6pt;width:58pt;mso-position-horizontal-relative:page;mso-position-vertical-relative:page;mso-wrap-style:none;z-index:252182528;mso-width-relative:page;mso-height-relative:page;" filled="f" stroked="f" coordsize="21600,21600">
            <v:path/>
            <v:fill on="f" focussize="0,0"/>
            <v:stroke on="f"/>
            <v:imagedata o:title=""/>
            <o:lock v:ext="edit"/>
            <v:textbox inset="0mm,0mm,0mm,0mm">
              <w:txbxContent>
                <w:p w14:paraId="0BB60BAB">
                  <w:pPr>
                    <w:spacing w:line="283" w:lineRule="exact"/>
                  </w:pPr>
                  <w:r>
                    <w:rPr>
                      <w:rFonts w:ascii="Arial Narrow" w:hAnsi="Arial Narrow" w:eastAsia="Arial Narrow" w:cs="Arial Narrow"/>
                      <w:color w:val="231F20"/>
                      <w:sz w:val="24"/>
                      <w:szCs w:val="24"/>
                    </w:rPr>
                    <w:t>disconnected</w:t>
                  </w:r>
                </w:p>
              </w:txbxContent>
            </v:textbox>
          </v:rect>
        </w:pict>
      </w:r>
      <w:r>
        <w:pict>
          <v:rect id="tb600" o:spid="_x0000_s1193" o:spt="1" style="position:absolute;left:0pt;margin-left:61.2pt;margin-top:527.05pt;height:18.4pt;width:74.6pt;mso-position-horizontal-relative:page;mso-position-vertical-relative:page;mso-wrap-style:none;z-index:252184576;mso-width-relative:page;mso-height-relative:page;" filled="f" stroked="f" coordsize="21600,21600">
            <v:path/>
            <v:fill on="f" focussize="0,0"/>
            <v:stroke on="f"/>
            <v:imagedata o:title=""/>
            <o:lock v:ext="edit"/>
            <v:textbox inset="0mm,0mm,0mm,0mm">
              <w:txbxContent>
                <w:p w14:paraId="76DCA67B">
                  <w:pPr>
                    <w:spacing w:line="283" w:lineRule="exact"/>
                  </w:pPr>
                  <w:r>
                    <w:rPr>
                      <w:rFonts w:ascii="Arial Narrow" w:hAnsi="Arial Narrow" w:eastAsia="Arial Narrow" w:cs="Arial Narrow"/>
                      <w:color w:val="231F20"/>
                      <w:sz w:val="24"/>
                      <w:szCs w:val="24"/>
                    </w:rPr>
                    <w:t>⑯Robot Battery</w:t>
                  </w:r>
                </w:p>
              </w:txbxContent>
            </v:textbox>
          </v:rect>
        </w:pict>
      </w:r>
      <w:r>
        <w:pict>
          <v:rect id="tb601" o:spid="_x0000_s1192" o:spt="1" style="position:absolute;left:0pt;margin-left:194.15pt;margin-top:527.15pt;height:17.55pt;width:178.35pt;mso-position-horizontal-relative:page;mso-position-vertical-relative:page;mso-wrap-style:none;z-index:252185600;mso-width-relative:page;mso-height-relative:page;" filled="f" stroked="f" coordsize="21600,21600">
            <v:path/>
            <v:fill on="f" focussize="0,0"/>
            <v:stroke on="f"/>
            <v:imagedata o:title=""/>
            <o:lock v:ext="edit"/>
            <v:textbox inset="0mm,0mm,0mm,0mm">
              <w:txbxContent>
                <w:p w14:paraId="34DF5505">
                  <w:pPr>
                    <w:spacing w:line="283" w:lineRule="exact"/>
                  </w:pPr>
                  <w:r>
                    <w:rPr>
                      <w:rFonts w:ascii="Arial Narrow" w:hAnsi="Arial Narrow" w:eastAsia="Arial Narrow" w:cs="Arial Narrow"/>
                      <w:color w:val="231F20"/>
                      <w:sz w:val="24"/>
                      <w:szCs w:val="24"/>
                    </w:rPr>
                    <w:t>Real-time display of robot signal strength</w:t>
                  </w:r>
                </w:p>
              </w:txbxContent>
            </v:textbox>
          </v:rect>
        </w:pict>
      </w:r>
      <w:r>
        <w:pict>
          <v:rect id="tb602" o:spid="_x0000_s1191" o:spt="1" style="position:absolute;left:0pt;margin-left:61.2pt;margin-top:556.1pt;height:18.4pt;width:91pt;mso-position-horizontal-relative:page;mso-position-vertical-relative:page;mso-wrap-style:none;z-index:252187648;mso-width-relative:page;mso-height-relative:page;" filled="f" stroked="f" coordsize="21600,21600">
            <v:path/>
            <v:fill on="f" focussize="0,0"/>
            <v:stroke on="f"/>
            <v:imagedata o:title=""/>
            <o:lock v:ext="edit"/>
            <v:textbox inset="0mm,0mm,0mm,0mm">
              <w:txbxContent>
                <w:p w14:paraId="4520A29B">
                  <w:pPr>
                    <w:spacing w:line="283" w:lineRule="exact"/>
                  </w:pPr>
                  <w:r>
                    <w:rPr>
                      <w:rFonts w:ascii="Arial Narrow" w:hAnsi="Arial Narrow" w:eastAsia="Arial Narrow" w:cs="Arial Narrow"/>
                      <w:color w:val="231F20"/>
                      <w:sz w:val="24"/>
                      <w:szCs w:val="24"/>
                    </w:rPr>
                    <w:t>⑰Controller Battery</w:t>
                  </w:r>
                </w:p>
              </w:txbxContent>
            </v:textbox>
          </v:rect>
        </w:pict>
      </w:r>
      <w:r>
        <w:pict>
          <v:rect id="mrg1502" o:spid="_x0000_s1190" o:spt="1" style="position:absolute;left:0pt;margin-left:194.15pt;margin-top:556.2pt;height:49.9pt;width:257.65pt;mso-position-horizontal-relative:page;mso-position-vertical-relative:page;mso-wrap-style:none;z-index:252086272;mso-width-relative:page;mso-height-relative:page;" filled="f" stroked="f" coordsize="21600,21600">
            <v:path/>
            <v:fill on="f" focussize="0,0"/>
            <v:stroke on="f"/>
            <v:imagedata o:title=""/>
            <o:lock v:ext="edit"/>
            <v:textbox inset="0mm,0mm,0mm,0mm">
              <w:txbxContent>
                <w:p w14:paraId="0FFCE6DB">
                  <w:pPr>
                    <w:spacing w:line="283" w:lineRule="exact"/>
                  </w:pPr>
                  <w:r>
                    <w:rPr>
                      <w:rFonts w:ascii="Arial Narrow" w:hAnsi="Arial Narrow" w:eastAsia="Arial Narrow" w:cs="Arial Narrow"/>
                      <w:color w:val="231F20"/>
                      <w:sz w:val="24"/>
                      <w:szCs w:val="24"/>
                    </w:rPr>
                    <w:t>Real-time display of the controller's remaining battery</w:t>
                  </w:r>
                </w:p>
                <w:p w14:paraId="743126F6">
                  <w:pPr>
                    <w:spacing w:before="156" w:line="283" w:lineRule="exact"/>
                  </w:pPr>
                  <w:r>
                    <w:rPr>
                      <w:rFonts w:ascii="Arial Narrow" w:hAnsi="Arial Narrow" w:eastAsia="Arial Narrow" w:cs="Arial Narrow"/>
                      <w:color w:val="231F20"/>
                      <w:sz w:val="24"/>
                      <w:szCs w:val="24"/>
                    </w:rPr>
                    <w:t xml:space="preserve">Soft emergency stop:Forcing the robot to lie down, which is </w:t>
                  </w:r>
                </w:p>
              </w:txbxContent>
            </v:textbox>
          </v:rect>
        </w:pict>
      </w:r>
      <w:r>
        <w:pict>
          <v:rect id="tb604" o:spid="_x0000_s1189" o:spt="1" style="position:absolute;left:0pt;margin-left:61.2pt;margin-top:596.05pt;height:18.4pt;width:41.25pt;mso-position-horizontal-relative:page;mso-position-vertical-relative:page;mso-wrap-style:none;z-index:252189696;mso-width-relative:page;mso-height-relative:page;" filled="f" stroked="f" coordsize="21600,21600">
            <v:path/>
            <v:fill on="f" focussize="0,0"/>
            <v:stroke on="f"/>
            <v:imagedata o:title=""/>
            <o:lock v:ext="edit"/>
            <v:textbox inset="0mm,0mm,0mm,0mm">
              <w:txbxContent>
                <w:p w14:paraId="414B2ADB">
                  <w:pPr>
                    <w:spacing w:line="283" w:lineRule="exact"/>
                  </w:pPr>
                  <w:r>
                    <w:rPr>
                      <w:rFonts w:ascii="Arial Narrow" w:hAnsi="Arial Narrow" w:eastAsia="Arial Narrow" w:cs="Arial Narrow"/>
                      <w:color w:val="231F20"/>
                      <w:sz w:val="24"/>
                      <w:szCs w:val="24"/>
                    </w:rPr>
                    <w:t>⑱STOP</w:t>
                  </w:r>
                </w:p>
              </w:txbxContent>
            </v:textbox>
          </v:rect>
        </w:pict>
      </w:r>
      <w:r>
        <w:pict>
          <v:rect id="mrg1504" o:spid="_x0000_s1188" o:spt="1" style="position:absolute;left:0pt;margin-left:194.15pt;margin-top:596.15pt;height:42pt;width:256.05pt;mso-position-horizontal-relative:page;mso-position-vertical-relative:page;mso-wrap-style:none;z-index:252087296;mso-width-relative:page;mso-height-relative:page;" filled="f" stroked="f" coordsize="21600,21600">
            <v:path/>
            <v:fill on="f" focussize="0,0"/>
            <v:stroke on="f"/>
            <v:imagedata o:title=""/>
            <o:lock v:ext="edit"/>
            <v:textbox inset="0mm,0mm,0mm,0mm">
              <w:txbxContent>
                <w:p w14:paraId="5BCD4032">
                  <w:pPr>
                    <w:spacing w:line="283" w:lineRule="exact"/>
                  </w:pPr>
                  <w:r>
                    <w:rPr>
                      <w:rFonts w:ascii="Arial Narrow" w:hAnsi="Arial Narrow" w:eastAsia="Arial Narrow" w:cs="Arial Narrow"/>
                      <w:color w:val="231F20"/>
                      <w:sz w:val="24"/>
                      <w:szCs w:val="24"/>
                    </w:rPr>
                    <w:t xml:space="preserve">generally used when the robot dog is out of control or in an </w:t>
                  </w:r>
                </w:p>
                <w:p w14:paraId="6C24B586">
                  <w:pPr>
                    <w:spacing w:before="77" w:line="283" w:lineRule="exact"/>
                  </w:pPr>
                  <w:r>
                    <w:rPr>
                      <w:rFonts w:ascii="Arial Narrow" w:hAnsi="Arial Narrow" w:eastAsia="Arial Narrow" w:cs="Arial Narrow"/>
                      <w:color w:val="231F20"/>
                      <w:sz w:val="24"/>
                      <w:szCs w:val="24"/>
                    </w:rPr>
                    <w:t>emergency</w:t>
                  </w:r>
                </w:p>
              </w:txbxContent>
            </v:textbox>
          </v:rect>
        </w:pict>
      </w:r>
      <w:r>
        <w:pict>
          <v:rect id="tb609" o:spid="_x0000_s1187" o:spt="1" style="position:absolute;left:0pt;margin-left:194.15pt;margin-top:629pt;height:17.55pt;width:247.85pt;mso-position-horizontal-relative:page;mso-position-vertical-relative:page;mso-wrap-style:none;z-index:252193792;mso-width-relative:page;mso-height-relative:page;" filled="f" stroked="f" coordsize="21600,21600">
            <v:path/>
            <v:fill on="f" focussize="0,0"/>
            <v:stroke on="f"/>
            <v:imagedata o:title=""/>
            <o:lock v:ext="edit"/>
            <v:textbox inset="0mm,0mm,0mm,0mm">
              <w:txbxContent>
                <w:p w14:paraId="68E69B94">
                  <w:pPr>
                    <w:spacing w:line="283" w:lineRule="exact"/>
                  </w:pPr>
                  <w:r>
                    <w:rPr>
                      <w:rFonts w:ascii="Arial Narrow" w:hAnsi="Arial Narrow" w:eastAsia="Arial Narrow" w:cs="Arial Narrow"/>
                      <w:color w:val="231F20"/>
                      <w:sz w:val="24"/>
                      <w:szCs w:val="24"/>
                    </w:rPr>
                    <w:t xml:space="preserve">Select the elevation map mode, from top to bottom: Solid </w:t>
                  </w:r>
                </w:p>
              </w:txbxContent>
            </v:textbox>
          </v:rect>
        </w:pict>
      </w:r>
      <w:r>
        <w:pict>
          <v:rect id="tb608" o:spid="_x0000_s1186" o:spt="1" style="position:absolute;left:0pt;margin-left:61.2pt;margin-top:637.9pt;height:18.4pt;width:104.15pt;mso-position-horizontal-relative:page;mso-position-vertical-relative:page;mso-wrap-style:none;z-index:252192768;mso-width-relative:page;mso-height-relative:page;" filled="f" stroked="f" coordsize="21600,21600">
            <v:path/>
            <v:fill on="f" focussize="0,0"/>
            <v:stroke on="f"/>
            <v:imagedata o:title=""/>
            <o:lock v:ext="edit"/>
            <v:textbox inset="0mm,0mm,0mm,0mm">
              <w:txbxContent>
                <w:p w14:paraId="6F8845E5">
                  <w:pPr>
                    <w:spacing w:line="283" w:lineRule="exact"/>
                  </w:pPr>
                  <w:r>
                    <w:rPr>
                      <w:rFonts w:ascii="Arial Narrow" w:hAnsi="Arial Narrow" w:eastAsia="Arial Narrow" w:cs="Arial Narrow"/>
                      <w:color w:val="231F20"/>
                      <w:sz w:val="24"/>
                      <w:szCs w:val="24"/>
                    </w:rPr>
                    <w:t>⑲Elevation Map Mode</w:t>
                  </w:r>
                </w:p>
              </w:txbxContent>
            </v:textbox>
          </v:rect>
        </w:pict>
      </w:r>
      <w:r>
        <w:pict>
          <v:rect id="mrg1507" o:spid="_x0000_s1185" o:spt="1" style="position:absolute;left:0pt;margin-left:194.15pt;margin-top:647pt;height:35.7pt;width:279.55pt;mso-position-horizontal-relative:page;mso-position-vertical-relative:page;mso-wrap-style:none;z-index:252090368;mso-width-relative:page;mso-height-relative:page;" filled="f" stroked="f" coordsize="21600,21600">
            <v:path/>
            <v:fill on="f" focussize="0,0"/>
            <v:stroke on="f"/>
            <v:imagedata o:title=""/>
            <o:lock v:ext="edit"/>
            <v:textbox inset="0mm,0mm,0mm,0mm">
              <w:txbxContent>
                <w:p w14:paraId="295E4D26">
                  <w:pPr>
                    <w:spacing w:line="283" w:lineRule="exact"/>
                  </w:pPr>
                  <w:r>
                    <w:rPr>
                      <w:rFonts w:ascii="Arial Narrow" w:hAnsi="Arial Narrow" w:eastAsia="Arial Narrow" w:cs="Arial Narrow"/>
                      <w:color w:val="231F20"/>
                      <w:sz w:val="24"/>
                      <w:szCs w:val="24"/>
                    </w:rPr>
                    <w:t>Ground/Grid Ground/Stair without Risers/Multi-Frame</w:t>
                  </w:r>
                </w:p>
                <w:p w14:paraId="21C261F4">
                  <w:pPr>
                    <w:spacing w:before="14" w:line="283" w:lineRule="exact"/>
                  </w:pPr>
                  <w:r>
                    <w:rPr>
                      <w:rFonts w:ascii="Arial Narrow" w:hAnsi="Arial Narrow" w:eastAsia="Arial Narrow" w:cs="Arial Narrow"/>
                      <w:color w:val="231F20"/>
                      <w:sz w:val="24"/>
                      <w:szCs w:val="24"/>
                    </w:rPr>
                    <w:t xml:space="preserve">Select body height: Normal/Crawling,and the button displays the </w:t>
                  </w:r>
                </w:p>
              </w:txbxContent>
            </v:textbox>
          </v:rect>
        </w:pict>
      </w:r>
      <w:r>
        <w:pict>
          <v:rect id="tb611" o:spid="_x0000_s1184" o:spt="1" style="position:absolute;left:0pt;margin-left:61.2pt;margin-top:670.7pt;height:18.4pt;width:66.4pt;mso-position-horizontal-relative:page;mso-position-vertical-relative:page;mso-wrap-style:none;z-index:252194816;mso-width-relative:page;mso-height-relative:page;" filled="f" stroked="f" coordsize="21600,21600">
            <v:path/>
            <v:fill on="f" focussize="0,0"/>
            <v:stroke on="f"/>
            <v:imagedata o:title=""/>
            <o:lock v:ext="edit"/>
            <v:textbox inset="0mm,0mm,0mm,0mm">
              <w:txbxContent>
                <w:p w14:paraId="323E000C">
                  <w:pPr>
                    <w:spacing w:line="283" w:lineRule="exact"/>
                  </w:pPr>
                  <w:r>
                    <w:rPr>
                      <w:rFonts w:ascii="Arial Narrow" w:hAnsi="Arial Narrow" w:eastAsia="Arial Narrow" w:cs="Arial Narrow"/>
                      <w:color w:val="010101"/>
                      <w:sz w:val="24"/>
                      <w:szCs w:val="24"/>
                    </w:rPr>
                    <w:t>⑳Body height</w:t>
                  </w:r>
                </w:p>
              </w:txbxContent>
            </v:textbox>
          </v:rect>
        </w:pict>
      </w:r>
      <w:r>
        <w:pict>
          <v:rect id="tb613" o:spid="_x0000_s1183" o:spt="1" style="position:absolute;left:0pt;margin-left:194.15pt;margin-top:679.8pt;height:17.55pt;width:59.65pt;mso-position-horizontal-relative:page;mso-position-vertical-relative:page;mso-wrap-style:none;z-index:252196864;mso-width-relative:page;mso-height-relative:page;" filled="f" stroked="f" coordsize="21600,21600">
            <v:path/>
            <v:fill on="f" focussize="0,0"/>
            <v:stroke on="f"/>
            <v:imagedata o:title=""/>
            <o:lock v:ext="edit"/>
            <v:textbox inset="0mm,0mm,0mm,0mm">
              <w:txbxContent>
                <w:p w14:paraId="55BB788F">
                  <w:pPr>
                    <w:spacing w:line="283" w:lineRule="exact"/>
                  </w:pPr>
                  <w:r>
                    <w:rPr>
                      <w:rFonts w:ascii="Arial Narrow" w:hAnsi="Arial Narrow" w:eastAsia="Arial Narrow" w:cs="Arial Narrow"/>
                      <w:color w:val="231F20"/>
                      <w:sz w:val="24"/>
                      <w:szCs w:val="24"/>
                    </w:rPr>
                    <w:t>current status</w:t>
                  </w:r>
                </w:p>
              </w:txbxContent>
            </v:textbox>
          </v:rect>
        </w:pict>
      </w:r>
      <w:r>
        <w:pict>
          <v:rect id="tb614" o:spid="_x0000_s1182" o:spt="1" style="position:absolute;left:0pt;margin-left:61.2pt;margin-top:701.65pt;height:18.4pt;width:51.95pt;mso-position-horizontal-relative:page;mso-position-vertical-relative:page;mso-wrap-style:none;z-index:252198912;mso-width-relative:page;mso-height-relative:page;" filled="f" stroked="f" coordsize="21600,21600">
            <v:path/>
            <v:fill on="f" focussize="0,0"/>
            <v:stroke on="f"/>
            <v:imagedata o:title=""/>
            <o:lock v:ext="edit"/>
            <v:textbox inset="0mm,0mm,0mm,0mm">
              <w:txbxContent>
                <w:p w14:paraId="4EC984D8">
                  <w:pPr>
                    <w:spacing w:line="283" w:lineRule="exact"/>
                  </w:pPr>
                  <w:r>
                    <w:rPr>
                      <w:rFonts w:ascii="Arial Narrow" w:hAnsi="Arial Narrow" w:eastAsia="Arial Narrow" w:cs="Arial Narrow"/>
                      <w:color w:val="231F20"/>
                      <w:sz w:val="24"/>
                      <w:szCs w:val="24"/>
                    </w:rPr>
                    <w:t>㉑Stand/Sit</w:t>
                  </w:r>
                </w:p>
              </w:txbxContent>
            </v:textbox>
          </v:rect>
        </w:pict>
      </w:r>
      <w:r>
        <w:pict>
          <v:rect id="tb615" o:spid="_x0000_s1181" o:spt="1" style="position:absolute;left:0pt;margin-left:194.15pt;margin-top:701.8pt;height:17.55pt;width:272.5pt;mso-position-horizontal-relative:page;mso-position-vertical-relative:page;mso-wrap-style:none;z-index:252199936;mso-width-relative:page;mso-height-relative:page;" filled="f" stroked="f" coordsize="21600,21600">
            <v:path/>
            <v:fill on="f" focussize="0,0"/>
            <v:stroke on="f"/>
            <v:imagedata o:title=""/>
            <o:lock v:ext="edit"/>
            <v:textbox inset="0mm,0mm,0mm,0mm">
              <w:txbxContent>
                <w:p w14:paraId="51A4CBCC">
                  <w:pPr>
                    <w:spacing w:line="283" w:lineRule="exact"/>
                  </w:pPr>
                  <w:r>
                    <w:rPr>
                      <w:rFonts w:ascii="Arial Narrow" w:hAnsi="Arial Narrow" w:eastAsia="Arial Narrow" w:cs="Arial Narrow"/>
                      <w:color w:val="231F20"/>
                      <w:sz w:val="24"/>
                      <w:szCs w:val="24"/>
                    </w:rPr>
                    <w:t>Stand up or sit down and the button displays the current status</w:t>
                  </w:r>
                </w:p>
              </w:txbxContent>
            </v:textbox>
          </v:rect>
        </w:pict>
      </w:r>
      <w:r>
        <w:pict>
          <v:rect id="tb616" o:spid="_x0000_s1180" o:spt="1" style="position:absolute;left:0pt;margin-left:61.2pt;margin-top:730.75pt;height:18.4pt;width:77.6pt;mso-position-horizontal-relative:page;mso-position-vertical-relative:page;mso-wrap-style:none;z-index:252201984;mso-width-relative:page;mso-height-relative:page;" filled="f" stroked="f" coordsize="21600,21600">
            <v:path/>
            <v:fill on="f" focussize="0,0"/>
            <v:stroke on="f"/>
            <v:imagedata o:title=""/>
            <o:lock v:ext="edit"/>
            <v:textbox inset="0mm,0mm,0mm,0mm">
              <w:txbxContent>
                <w:p w14:paraId="286E57AC">
                  <w:pPr>
                    <w:spacing w:line="283" w:lineRule="exact"/>
                  </w:pPr>
                  <w:r>
                    <w:rPr>
                      <w:rFonts w:ascii="Arial Narrow" w:hAnsi="Arial Narrow" w:eastAsia="Arial Narrow" w:cs="Arial Narrow"/>
                      <w:color w:val="231F20"/>
                      <w:sz w:val="24"/>
                      <w:szCs w:val="24"/>
                    </w:rPr>
                    <w:t>㉒Torque Control</w:t>
                  </w:r>
                </w:p>
              </w:txbxContent>
            </v:textbox>
          </v:rect>
        </w:pict>
      </w:r>
      <w:r>
        <w:pict>
          <v:rect id="tb617" o:spid="_x0000_s1179" o:spt="1" style="position:absolute;left:0pt;margin-left:194.15pt;margin-top:730.8pt;height:17.55pt;width:222.65pt;mso-position-horizontal-relative:page;mso-position-vertical-relative:page;mso-wrap-style:none;z-index:252203008;mso-width-relative:page;mso-height-relative:page;" filled="f" stroked="f" coordsize="21600,21600">
            <v:path/>
            <v:fill on="f" focussize="0,0"/>
            <v:stroke on="f"/>
            <v:imagedata o:title=""/>
            <o:lock v:ext="edit"/>
            <v:textbox inset="0mm,0mm,0mm,0mm">
              <w:txbxContent>
                <w:p w14:paraId="4D18A65D">
                  <w:pPr>
                    <w:spacing w:line="283" w:lineRule="exact"/>
                  </w:pPr>
                  <w:r>
                    <w:rPr>
                      <w:rFonts w:ascii="Arial Narrow" w:hAnsi="Arial Narrow" w:eastAsia="Arial Narrow" w:cs="Arial Narrow"/>
                      <w:color w:val="231F20"/>
                      <w:sz w:val="24"/>
                      <w:szCs w:val="24"/>
                    </w:rPr>
                    <w:t>Switch to Torque Control Mode to unlock each joint</w:t>
                  </w:r>
                </w:p>
              </w:txbxContent>
            </v:textbox>
          </v:rect>
        </w:pict>
      </w:r>
      <w:r>
        <w:pict>
          <v:rect id="tb618" o:spid="_x0000_s1178" o:spt="1" style="position:absolute;left:0pt;margin-left:61.2pt;margin-top:759.8pt;height:18.4pt;width:71.1pt;mso-position-horizontal-relative:page;mso-position-vertical-relative:page;mso-wrap-style:none;z-index:252204032;mso-width-relative:page;mso-height-relative:page;" filled="f" stroked="f" coordsize="21600,21600">
            <v:path/>
            <v:fill on="f" focussize="0,0"/>
            <v:stroke on="f"/>
            <v:imagedata o:title=""/>
            <o:lock v:ext="edit"/>
            <v:textbox inset="0mm,0mm,0mm,0mm">
              <w:txbxContent>
                <w:p w14:paraId="05448848">
                  <w:pPr>
                    <w:spacing w:line="283" w:lineRule="exact"/>
                  </w:pPr>
                  <w:r>
                    <w:rPr>
                      <w:rFonts w:ascii="Arial Narrow" w:hAnsi="Arial Narrow" w:eastAsia="Arial Narrow" w:cs="Arial Narrow"/>
                      <w:color w:val="231F20"/>
                      <w:sz w:val="24"/>
                      <w:szCs w:val="24"/>
                    </w:rPr>
                    <w:t>㉓Control Mode</w:t>
                  </w:r>
                </w:p>
              </w:txbxContent>
            </v:textbox>
          </v:rect>
        </w:pict>
      </w:r>
      <w:r>
        <w:pict>
          <v:rect id="tb619" o:spid="_x0000_s1177" o:spt="1" style="position:absolute;left:0pt;margin-left:194.15pt;margin-top:759.9pt;height:17.55pt;width:264.8pt;mso-position-horizontal-relative:page;mso-position-vertical-relative:page;mso-wrap-style:none;z-index:252206080;mso-width-relative:page;mso-height-relative:page;" filled="f" stroked="f" coordsize="21600,21600">
            <v:path/>
            <v:fill on="f" focussize="0,0"/>
            <v:stroke on="f"/>
            <v:imagedata o:title=""/>
            <o:lock v:ext="edit"/>
            <v:textbox inset="0mm,0mm,0mm,0mm">
              <w:txbxContent>
                <w:p w14:paraId="205BA195">
                  <w:pPr>
                    <w:spacing w:line="283" w:lineRule="exact"/>
                  </w:pPr>
                  <w:r>
                    <w:rPr>
                      <w:rFonts w:ascii="Arial Narrow" w:hAnsi="Arial Narrow" w:eastAsia="Arial Narrow" w:cs="Arial Narrow"/>
                      <w:color w:val="231F20"/>
                      <w:sz w:val="24"/>
                      <w:szCs w:val="24"/>
                    </w:rPr>
                    <w:t>Select the control mode:Manual Mode/Asist Mode/Nav Mode</w:t>
                  </w:r>
                </w:p>
              </w:txbxContent>
            </v:textbox>
          </v:rect>
        </w:pict>
      </w:r>
      <w:r>
        <w:pict>
          <v:rect id="tb561" o:spid="_x0000_s1176" o:spt="1" style="position:absolute;left:0pt;margin-left:291pt;margin-top:791.9pt;height:18.4pt;width:10.95pt;mso-position-horizontal-relative:page;mso-position-vertical-relative:page;mso-wrap-style:none;z-index:252132352;mso-width-relative:page;mso-height-relative:page;" filled="f" stroked="f" coordsize="21600,21600">
            <v:path/>
            <v:fill on="f" focussize="0,0"/>
            <v:stroke on="f"/>
            <v:imagedata o:title=""/>
            <o:lock v:ext="edit"/>
            <v:textbox inset="0mm,0mm,0mm,0mm">
              <w:txbxContent>
                <w:p w14:paraId="5688020C">
                  <w:pPr>
                    <w:spacing w:line="283" w:lineRule="exact"/>
                  </w:pPr>
                  <w:r>
                    <w:rPr>
                      <w:rFonts w:ascii="Arial Narrow" w:hAnsi="Arial Narrow" w:eastAsia="Arial Narrow" w:cs="Arial Narrow"/>
                      <w:color w:val="231F20"/>
                      <w:sz w:val="24"/>
                      <w:szCs w:val="24"/>
                    </w:rPr>
                    <w:t>13</w:t>
                  </w:r>
                </w:p>
              </w:txbxContent>
            </v:textbox>
          </v:rect>
        </w:pict>
      </w:r>
      <w:r>
        <w:br w:type="page"/>
      </w:r>
    </w:p>
    <w:p w14:paraId="76D06CBF">
      <w:pPr>
        <w:spacing w:line="20" w:lineRule="exact"/>
      </w:pPr>
      <w:r>
        <w:drawing>
          <wp:anchor distT="0" distB="0" distL="0" distR="0" simplePos="0" relativeHeight="251675648"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8" name="Picture 18" descr="/Users/xinzhang/Library/Containers/com.kingsoft.wpsoffice.mac/Data/tmp/picturecompress_20260925231114/output_17.pngoutpu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sers/xinzhang/Library/Containers/com.kingsoft.wpsoffice.mac/Data/tmp/picturecompress_20260925231114/output_17.pngoutput_17"/>
                    <pic:cNvPicPr>
                      <a:picLocks noChangeAspect="1"/>
                    </pic:cNvPicPr>
                  </pic:nvPicPr>
                  <pic:blipFill>
                    <a:blip r:embed="rId22"/>
                    <a:stretch>
                      <a:fillRect/>
                    </a:stretch>
                  </pic:blipFill>
                  <pic:spPr>
                    <a:xfrm>
                      <a:off x="0" y="0"/>
                      <a:ext cx="7560310" cy="10692003"/>
                    </a:xfrm>
                    <a:prstGeom prst="rect">
                      <a:avLst/>
                    </a:prstGeom>
                  </pic:spPr>
                </pic:pic>
              </a:graphicData>
            </a:graphic>
          </wp:anchor>
        </w:drawing>
      </w:r>
      <w:r>
        <w:pict>
          <v:rect id="tb621" o:spid="_x0000_s1175" o:spt="1" style="position:absolute;left:0pt;margin-left:61.1pt;margin-top:63.6pt;height:17.55pt;width:31.7pt;mso-position-horizontal-relative:page;mso-position-vertical-relative:page;mso-wrap-style:none;z-index:252208128;mso-width-relative:page;mso-height-relative:page;" filled="f" stroked="f" coordsize="21600,21600">
            <v:path/>
            <v:fill on="f" focussize="0,0"/>
            <v:stroke on="f"/>
            <v:imagedata o:title=""/>
            <o:lock v:ext="edit"/>
            <v:textbox inset="0mm,0mm,0mm,0mm">
              <w:txbxContent>
                <w:p w14:paraId="785EE761">
                  <w:pPr>
                    <w:spacing w:line="283" w:lineRule="exact"/>
                  </w:pPr>
                  <w:r>
                    <w:rPr>
                      <w:rFonts w:ascii="Arial Narrow" w:hAnsi="Arial Narrow" w:eastAsia="Arial Narrow" w:cs="Arial Narrow"/>
                      <w:b/>
                      <w:bCs/>
                      <w:color w:val="231F20"/>
                      <w:sz w:val="24"/>
                      <w:szCs w:val="24"/>
                    </w:rPr>
                    <w:t>Button</w:t>
                  </w:r>
                </w:p>
              </w:txbxContent>
            </v:textbox>
          </v:rect>
        </w:pict>
      </w:r>
      <w:r>
        <w:pict>
          <v:rect id="tb623" o:spid="_x0000_s1174" o:spt="1" style="position:absolute;left:0pt;margin-left:194.1pt;margin-top:89.1pt;height:17.55pt;width:283.95pt;mso-position-horizontal-relative:page;mso-position-vertical-relative:page;mso-wrap-style:none;z-index:252210176;mso-width-relative:page;mso-height-relative:page;" filled="f" stroked="f" coordsize="21600,21600">
            <v:path/>
            <v:fill on="f" focussize="0,0"/>
            <v:stroke on="f"/>
            <v:imagedata o:title=""/>
            <o:lock v:ext="edit"/>
            <v:textbox inset="0mm,0mm,0mm,0mm">
              <w:txbxContent>
                <w:p w14:paraId="77185E12">
                  <w:pPr>
                    <w:spacing w:line="283" w:lineRule="exact"/>
                  </w:pPr>
                  <w:r>
                    <w:rPr>
                      <w:rFonts w:ascii="Arial Narrow" w:hAnsi="Arial Narrow" w:eastAsia="Arial Narrow" w:cs="Arial Narrow"/>
                      <w:color w:val="231F20"/>
                      <w:sz w:val="24"/>
                      <w:szCs w:val="24"/>
                    </w:rPr>
                    <w:t xml:space="preserve">To enable the robot dog to perform autonomous charging, please </w:t>
                  </w:r>
                </w:p>
              </w:txbxContent>
            </v:textbox>
          </v:rect>
        </w:pict>
      </w:r>
      <w:r>
        <w:pict>
          <v:rect id="tb622" o:spid="_x0000_s1173" o:spt="1" style="position:absolute;left:0pt;margin-left:61.1pt;margin-top:98pt;height:18.4pt;width:74.95pt;mso-position-horizontal-relative:page;mso-position-vertical-relative:page;mso-wrap-style:none;z-index:252209152;mso-width-relative:page;mso-height-relative:page;" filled="f" stroked="f" coordsize="21600,21600">
            <v:path/>
            <v:fill on="f" focussize="0,0"/>
            <v:stroke on="f"/>
            <v:imagedata o:title=""/>
            <o:lock v:ext="edit"/>
            <v:textbox inset="0mm,0mm,0mm,0mm">
              <w:txbxContent>
                <w:p w14:paraId="636F5E2F">
                  <w:pPr>
                    <w:spacing w:line="283" w:lineRule="exact"/>
                  </w:pPr>
                  <w:r>
                    <w:rPr>
                      <w:rFonts w:ascii="Arial Narrow" w:hAnsi="Arial Narrow" w:eastAsia="Arial Narrow" w:cs="Arial Narrow"/>
                      <w:color w:val="231F20"/>
                      <w:sz w:val="24"/>
                      <w:szCs w:val="24"/>
                    </w:rPr>
                    <w:t>㉔Auto Charging</w:t>
                  </w:r>
                </w:p>
              </w:txbxContent>
            </v:textbox>
          </v:rect>
        </w:pict>
      </w:r>
      <w:r>
        <w:pict>
          <v:rect id="tb624" o:spid="_x0000_s1172" o:spt="1" style="position:absolute;left:0pt;margin-left:194.1pt;margin-top:107.1pt;height:17.55pt;width:248.4pt;mso-position-horizontal-relative:page;mso-position-vertical-relative:page;mso-wrap-style:none;z-index:252211200;mso-width-relative:page;mso-height-relative:page;" filled="f" stroked="f" coordsize="21600,21600">
            <v:path/>
            <v:fill on="f" focussize="0,0"/>
            <v:stroke on="f"/>
            <v:imagedata o:title=""/>
            <o:lock v:ext="edit"/>
            <v:textbox inset="0mm,0mm,0mm,0mm">
              <w:txbxContent>
                <w:p w14:paraId="5787C616">
                  <w:pPr>
                    <w:spacing w:line="283" w:lineRule="exact"/>
                  </w:pPr>
                  <w:r>
                    <w:rPr>
                      <w:rFonts w:ascii="Arial Narrow" w:hAnsi="Arial Narrow" w:eastAsia="Arial Narrow" w:cs="Arial Narrow"/>
                      <w:color w:val="231F20"/>
                      <w:sz w:val="24"/>
                      <w:szCs w:val="24"/>
                    </w:rPr>
                    <w:t>refer to the autonomous charging manual for specific use</w:t>
                  </w:r>
                </w:p>
              </w:txbxContent>
            </v:textbox>
          </v:rect>
        </w:pict>
      </w:r>
      <w:r>
        <w:pict>
          <v:rect id="tb627" o:spid="_x0000_s1171" o:spt="1" style="position:absolute;left:0pt;margin-left:379.75pt;margin-top:125.45pt;height:17.55pt;width:108.3pt;mso-position-horizontal-relative:page;mso-position-vertical-relative:page;mso-wrap-style:none;z-index:252215296;mso-width-relative:page;mso-height-relative:page;" filled="f" stroked="f" coordsize="21600,21600">
            <v:path/>
            <v:fill on="f" focussize="0,0"/>
            <v:stroke on="f"/>
            <v:imagedata o:title=""/>
            <o:lock v:ext="edit"/>
            <v:textbox inset="0mm,0mm,0mm,0mm">
              <w:txbxContent>
                <w:p w14:paraId="064AE450">
                  <w:pPr>
                    <w:spacing w:line="283" w:lineRule="exact"/>
                  </w:pPr>
                  <w:r>
                    <w:rPr>
                      <w:rFonts w:ascii="Arial Narrow" w:hAnsi="Arial Narrow" w:eastAsia="Arial Narrow" w:cs="Arial Narrow"/>
                      <w:color w:val="231F20"/>
                      <w:sz w:val="24"/>
                      <w:szCs w:val="24"/>
                    </w:rPr>
                    <w:t xml:space="preserve">Show the real-time video </w:t>
                  </w:r>
                </w:p>
              </w:txbxContent>
            </v:textbox>
          </v:rect>
        </w:pict>
      </w:r>
      <w:r>
        <w:pict>
          <v:rect id="tb626" o:spid="_x0000_s1170" o:spt="1" style="position:absolute;left:0pt;margin-left:194.1pt;margin-top:134.45pt;height:17.55pt;width:73.35pt;mso-position-horizontal-relative:page;mso-position-vertical-relative:page;mso-wrap-style:none;z-index:252214272;mso-width-relative:page;mso-height-relative:page;" filled="f" stroked="f" coordsize="21600,21600">
            <v:path/>
            <v:fill on="f" focussize="0,0"/>
            <v:stroke on="f"/>
            <v:imagedata o:title=""/>
            <o:lock v:ext="edit"/>
            <v:textbox inset="0mm,0mm,0mm,0mm">
              <w:txbxContent>
                <w:p w14:paraId="7585665A">
                  <w:pPr>
                    <w:spacing w:line="283" w:lineRule="exact"/>
                  </w:pPr>
                  <w:r>
                    <w:rPr>
                      <w:rFonts w:ascii="Arial Narrow" w:hAnsi="Arial Narrow" w:eastAsia="Arial Narrow" w:cs="Arial Narrow"/>
                      <w:color w:val="231F20"/>
                      <w:sz w:val="24"/>
                      <w:szCs w:val="24"/>
                    </w:rPr>
                    <w:t>Flip to the center</w:t>
                  </w:r>
                </w:p>
              </w:txbxContent>
            </v:textbox>
          </v:rect>
        </w:pict>
      </w:r>
      <w:r>
        <w:pict>
          <v:rect id="tb628" o:spid="_x0000_s1169" o:spt="1" style="position:absolute;left:0pt;margin-left:379.75pt;margin-top:143.45pt;height:17.55pt;width:61.3pt;mso-position-horizontal-relative:page;mso-position-vertical-relative:page;mso-wrap-style:none;z-index:252216320;mso-width-relative:page;mso-height-relative:page;" filled="f" stroked="f" coordsize="21600,21600">
            <v:path/>
            <v:fill on="f" focussize="0,0"/>
            <v:stroke on="f"/>
            <v:imagedata o:title=""/>
            <o:lock v:ext="edit"/>
            <v:textbox inset="0mm,0mm,0mm,0mm">
              <w:txbxContent>
                <w:p w14:paraId="3D334E63">
                  <w:pPr>
                    <w:spacing w:line="283" w:lineRule="exact"/>
                  </w:pPr>
                  <w:r>
                    <w:rPr>
                      <w:rFonts w:ascii="Arial Narrow" w:hAnsi="Arial Narrow" w:eastAsia="Arial Narrow" w:cs="Arial Narrow"/>
                      <w:color w:val="231F20"/>
                      <w:sz w:val="24"/>
                      <w:szCs w:val="24"/>
                    </w:rPr>
                    <w:t>from the robot</w:t>
                  </w:r>
                </w:p>
              </w:txbxContent>
            </v:textbox>
          </v:rect>
        </w:pict>
      </w:r>
      <w:r>
        <w:pict>
          <v:rect id="tb625" o:spid="_x0000_s1168" o:spt="1" style="position:absolute;left:0pt;margin-left:61.1pt;margin-top:150.8pt;height:18.4pt;width:33.3pt;mso-position-horizontal-relative:page;mso-position-vertical-relative:page;mso-wrap-style:none;z-index:252213248;mso-width-relative:page;mso-height-relative:page;" filled="f" stroked="f" coordsize="21600,21600">
            <v:path/>
            <v:fill on="f" focussize="0,0"/>
            <v:stroke on="f"/>
            <v:imagedata o:title=""/>
            <o:lock v:ext="edit"/>
            <v:textbox inset="0mm,0mm,0mm,0mm">
              <w:txbxContent>
                <w:p w14:paraId="2F352B78">
                  <w:pPr>
                    <w:spacing w:line="283" w:lineRule="exact"/>
                  </w:pPr>
                  <w:r>
                    <w:rPr>
                      <w:rFonts w:ascii="Arial Narrow" w:hAnsi="Arial Narrow" w:eastAsia="Arial Narrow" w:cs="Arial Narrow"/>
                      <w:color w:val="231F20"/>
                      <w:sz w:val="24"/>
                      <w:szCs w:val="24"/>
                    </w:rPr>
                    <w:t>㉕SW2</w:t>
                  </w:r>
                </w:p>
              </w:txbxContent>
            </v:textbox>
          </v:rect>
        </w:pict>
      </w:r>
      <w:r>
        <w:pict>
          <v:rect id="tb630" o:spid="_x0000_s1167" o:spt="1" style="position:absolute;left:0pt;margin-left:379.75pt;margin-top:158.3pt;height:17.55pt;width:108.85pt;mso-position-horizontal-relative:page;mso-position-vertical-relative:page;mso-wrap-style:none;z-index:252218368;mso-width-relative:page;mso-height-relative:page;" filled="f" stroked="f" coordsize="21600,21600">
            <v:path/>
            <v:fill on="f" focussize="0,0"/>
            <v:stroke on="f"/>
            <v:imagedata o:title=""/>
            <o:lock v:ext="edit"/>
            <v:textbox inset="0mm,0mm,0mm,0mm">
              <w:txbxContent>
                <w:p w14:paraId="6B2E08E1">
                  <w:pPr>
                    <w:spacing w:line="283" w:lineRule="exact"/>
                  </w:pPr>
                  <w:r>
                    <w:rPr>
                      <w:rFonts w:ascii="Arial Narrow" w:hAnsi="Arial Narrow" w:eastAsia="Arial Narrow" w:cs="Arial Narrow"/>
                      <w:color w:val="231F20"/>
                      <w:sz w:val="24"/>
                      <w:szCs w:val="24"/>
                    </w:rPr>
                    <w:t xml:space="preserve">Close the real-time video </w:t>
                  </w:r>
                </w:p>
              </w:txbxContent>
            </v:textbox>
          </v:rect>
        </w:pict>
      </w:r>
      <w:r>
        <w:pict>
          <v:rect id="tb629" o:spid="_x0000_s1166" o:spt="1" style="position:absolute;left:0pt;margin-left:194.1pt;margin-top:167.3pt;height:17.55pt;width:67.3pt;mso-position-horizontal-relative:page;mso-position-vertical-relative:page;mso-wrap-style:none;z-index:252217344;mso-width-relative:page;mso-height-relative:page;" filled="f" stroked="f" coordsize="21600,21600">
            <v:path/>
            <v:fill on="f" focussize="0,0"/>
            <v:stroke on="f"/>
            <v:imagedata o:title=""/>
            <o:lock v:ext="edit"/>
            <v:textbox inset="0mm,0mm,0mm,0mm">
              <w:txbxContent>
                <w:p w14:paraId="0309CD34">
                  <w:pPr>
                    <w:spacing w:line="283" w:lineRule="exact"/>
                  </w:pPr>
                  <w:r>
                    <w:rPr>
                      <w:rFonts w:ascii="Arial Narrow" w:hAnsi="Arial Narrow" w:eastAsia="Arial Narrow" w:cs="Arial Narrow"/>
                      <w:color w:val="231F20"/>
                      <w:sz w:val="24"/>
                      <w:szCs w:val="24"/>
                    </w:rPr>
                    <w:t>Flip up or down</w:t>
                  </w:r>
                </w:p>
              </w:txbxContent>
            </v:textbox>
          </v:rect>
        </w:pict>
      </w:r>
      <w:r>
        <w:pict>
          <v:rect id="tb631" o:spid="_x0000_s1165" o:spt="1" style="position:absolute;left:0pt;margin-left:379.75pt;margin-top:176.3pt;height:17.55pt;width:61.3pt;mso-position-horizontal-relative:page;mso-position-vertical-relative:page;mso-wrap-style:none;z-index:252219392;mso-width-relative:page;mso-height-relative:page;" filled="f" stroked="f" coordsize="21600,21600">
            <v:path/>
            <v:fill on="f" focussize="0,0"/>
            <v:stroke on="f"/>
            <v:imagedata o:title=""/>
            <o:lock v:ext="edit"/>
            <v:textbox inset="0mm,0mm,0mm,0mm">
              <w:txbxContent>
                <w:p w14:paraId="0B7FE307">
                  <w:pPr>
                    <w:spacing w:line="283" w:lineRule="exact"/>
                  </w:pPr>
                  <w:r>
                    <w:rPr>
                      <w:rFonts w:ascii="Arial Narrow" w:hAnsi="Arial Narrow" w:eastAsia="Arial Narrow" w:cs="Arial Narrow"/>
                      <w:color w:val="231F20"/>
                      <w:sz w:val="24"/>
                      <w:szCs w:val="24"/>
                    </w:rPr>
                    <w:t>from the robot</w:t>
                  </w:r>
                </w:p>
              </w:txbxContent>
            </v:textbox>
          </v:rect>
        </w:pict>
      </w:r>
      <w:r>
        <w:pict>
          <v:rect id="tb632" o:spid="_x0000_s1164" o:spt="1" style="position:absolute;left:0pt;margin-left:61.1pt;margin-top:198.15pt;height:18.4pt;width:30.1pt;mso-position-horizontal-relative:page;mso-position-vertical-relative:page;mso-wrap-style:none;z-index:252220416;mso-width-relative:page;mso-height-relative:page;" filled="f" stroked="f" coordsize="21600,21600">
            <v:path/>
            <v:fill on="f" focussize="0,0"/>
            <v:stroke on="f"/>
            <v:imagedata o:title=""/>
            <o:lock v:ext="edit"/>
            <v:textbox inset="0mm,0mm,0mm,0mm">
              <w:txbxContent>
                <w:p w14:paraId="4A7AF63E">
                  <w:pPr>
                    <w:spacing w:line="283" w:lineRule="exact"/>
                  </w:pPr>
                  <w:r>
                    <w:rPr>
                      <w:rFonts w:ascii="Arial Narrow" w:hAnsi="Arial Narrow" w:eastAsia="Arial Narrow" w:cs="Arial Narrow"/>
                      <w:color w:val="231F20"/>
                      <w:sz w:val="24"/>
                      <w:szCs w:val="24"/>
                    </w:rPr>
                    <w:t>㉖Gait</w:t>
                  </w:r>
                </w:p>
              </w:txbxContent>
            </v:textbox>
          </v:rect>
        </w:pict>
      </w:r>
      <w:r>
        <w:pict>
          <v:rect id="tb633" o:spid="_x0000_s1163" o:spt="1" style="position:absolute;left:0pt;margin-left:194.1pt;margin-top:198.25pt;height:17.55pt;width:266.45pt;mso-position-horizontal-relative:page;mso-position-vertical-relative:page;mso-wrap-style:none;z-index:252221440;mso-width-relative:page;mso-height-relative:page;" filled="f" stroked="f" coordsize="21600,21600">
            <v:path/>
            <v:fill on="f" focussize="0,0"/>
            <v:stroke on="f"/>
            <v:imagedata o:title=""/>
            <o:lock v:ext="edit"/>
            <v:textbox inset="0mm,0mm,0mm,0mm">
              <w:txbxContent>
                <w:p w14:paraId="0A981994">
                  <w:pPr>
                    <w:spacing w:line="283" w:lineRule="exact"/>
                  </w:pPr>
                  <w:r>
                    <w:rPr>
                      <w:rFonts w:ascii="Arial Narrow" w:hAnsi="Arial Narrow" w:eastAsia="Arial Narrow" w:cs="Arial Narrow"/>
                      <w:color w:val="231F20"/>
                      <w:sz w:val="24"/>
                      <w:szCs w:val="24"/>
                    </w:rPr>
                    <w:t>Select gait, which can be switched only in the stepping status</w:t>
                  </w:r>
                </w:p>
              </w:txbxContent>
            </v:textbox>
          </v:rect>
        </w:pict>
      </w:r>
      <w:r>
        <w:pict>
          <v:rect id="tb634" o:spid="_x0000_s1162" o:spt="1" style="position:absolute;left:0pt;margin-left:61.1pt;margin-top:227.2pt;height:18.4pt;width:90.25pt;mso-position-horizontal-relative:page;mso-position-vertical-relative:page;mso-wrap-style:none;z-index:252223488;mso-width-relative:page;mso-height-relative:page;" filled="f" stroked="f" coordsize="21600,21600">
            <v:path/>
            <v:fill on="f" focussize="0,0"/>
            <v:stroke on="f"/>
            <v:imagedata o:title=""/>
            <o:lock v:ext="edit"/>
            <v:textbox inset="0mm,0mm,0mm,0mm">
              <w:txbxContent>
                <w:p w14:paraId="6622848A">
                  <w:pPr>
                    <w:spacing w:line="283" w:lineRule="exact"/>
                  </w:pPr>
                  <w:r>
                    <w:rPr>
                      <w:rFonts w:ascii="Arial Narrow" w:hAnsi="Arial Narrow" w:eastAsia="Arial Narrow" w:cs="Arial Narrow"/>
                      <w:color w:val="231F20"/>
                      <w:sz w:val="24"/>
                      <w:szCs w:val="24"/>
                    </w:rPr>
                    <w:t>㉗Start/Stop Moving</w:t>
                  </w:r>
                </w:p>
              </w:txbxContent>
            </v:textbox>
          </v:rect>
        </w:pict>
      </w:r>
      <w:r>
        <w:pict>
          <v:rect id="tb635" o:spid="_x0000_s1161" o:spt="1" style="position:absolute;left:0pt;margin-left:194.1pt;margin-top:227.3pt;height:17.55pt;width:228.15pt;mso-position-horizontal-relative:page;mso-position-vertical-relative:page;mso-wrap-style:none;z-index:252225536;mso-width-relative:page;mso-height-relative:page;" filled="f" stroked="f" coordsize="21600,21600">
            <v:path/>
            <v:fill on="f" focussize="0,0"/>
            <v:stroke on="f"/>
            <v:imagedata o:title=""/>
            <o:lock v:ext="edit"/>
            <v:textbox inset="0mm,0mm,0mm,0mm">
              <w:txbxContent>
                <w:p w14:paraId="1C506A98">
                  <w:pPr>
                    <w:spacing w:line="283" w:lineRule="exact"/>
                  </w:pPr>
                  <w:r>
                    <w:rPr>
                      <w:rFonts w:ascii="Arial Narrow" w:hAnsi="Arial Narrow" w:eastAsia="Arial Narrow" w:cs="Arial Narrow"/>
                      <w:color w:val="231F20"/>
                      <w:sz w:val="24"/>
                      <w:szCs w:val="24"/>
                    </w:rPr>
                    <w:t>Start or stop moving, that is, to start or stop stepping</w:t>
                  </w:r>
                </w:p>
              </w:txbxContent>
            </v:textbox>
          </v:rect>
        </w:pict>
      </w:r>
      <w:r>
        <w:pict>
          <v:rect id="tb636" o:spid="_x0000_s1160" o:spt="1" style="position:absolute;left:0pt;margin-left:61.1pt;margin-top:251.6pt;height:18.4pt;width:101.45pt;mso-position-horizontal-relative:page;mso-position-vertical-relative:page;mso-wrap-style:none;z-index:252226560;mso-width-relative:page;mso-height-relative:page;" filled="f" stroked="f" coordsize="21600,21600">
            <v:path/>
            <v:fill on="f" focussize="0,0"/>
            <v:stroke on="f"/>
            <v:imagedata o:title=""/>
            <o:lock v:ext="edit"/>
            <v:textbox inset="0mm,0mm,0mm,0mm">
              <w:txbxContent>
                <w:p w14:paraId="6A698BE3">
                  <w:pPr>
                    <w:spacing w:line="283" w:lineRule="exact"/>
                  </w:pPr>
                  <w:r>
                    <w:rPr>
                      <w:rFonts w:ascii="PingFang SC" w:hAnsi="PingFang SC" w:eastAsia="PingFang SC" w:cs="PingFang SC"/>
                      <w:color w:val="231F20"/>
                      <w:sz w:val="24"/>
                      <w:szCs w:val="24"/>
                    </w:rPr>
                    <w:t xml:space="preserve">㉘2D obstacle point </w:t>
                  </w:r>
                </w:p>
              </w:txbxContent>
            </v:textbox>
          </v:rect>
        </w:pict>
      </w:r>
      <w:r>
        <w:pict>
          <v:rect id="tb638" o:spid="_x0000_s1159" o:spt="1" style="position:absolute;left:0pt;margin-left:194.1pt;margin-top:251.6pt;height:18.4pt;width:263.2pt;mso-position-horizontal-relative:page;mso-position-vertical-relative:page;mso-wrap-style:none;z-index:252230656;mso-width-relative:page;mso-height-relative:page;" filled="f" stroked="f" coordsize="21600,21600">
            <v:path/>
            <v:fill on="f" focussize="0,0"/>
            <v:stroke on="f"/>
            <v:imagedata o:title=""/>
            <o:lock v:ext="edit"/>
            <v:textbox inset="0mm,0mm,0mm,0mm">
              <w:txbxContent>
                <w:p w14:paraId="1F2878A5">
                  <w:pPr>
                    <w:spacing w:line="283" w:lineRule="exact"/>
                  </w:pPr>
                  <w:r>
                    <w:rPr>
                      <w:rFonts w:ascii="Arial Narrow" w:hAnsi="Arial Narrow" w:eastAsia="Arial Narrow" w:cs="Arial Narrow"/>
                      <w:color w:val="231F20"/>
                      <w:sz w:val="24"/>
                      <w:szCs w:val="24"/>
                    </w:rPr>
                    <w:t xml:space="preserve">Open the Jueying Lab to show a top-down 2D obstacle point </w:t>
                  </w:r>
                </w:p>
              </w:txbxContent>
            </v:textbox>
          </v:rect>
        </w:pict>
      </w:r>
      <w:r>
        <w:pict>
          <v:rect id="tb637" o:spid="_x0000_s1158" o:spt="1" style="position:absolute;left:0pt;margin-left:61.1pt;margin-top:269.6pt;height:18.4pt;width:28.45pt;mso-position-horizontal-relative:page;mso-position-vertical-relative:page;mso-wrap-style:none;z-index:252228608;mso-width-relative:page;mso-height-relative:page;" filled="f" stroked="f" coordsize="21600,21600">
            <v:path/>
            <v:fill on="f" focussize="0,0"/>
            <v:stroke on="f"/>
            <v:imagedata o:title=""/>
            <o:lock v:ext="edit"/>
            <v:textbox inset="0mm,0mm,0mm,0mm">
              <w:txbxContent>
                <w:p w14:paraId="697A7AEA">
                  <w:pPr>
                    <w:spacing w:line="283" w:lineRule="exact"/>
                  </w:pPr>
                  <w:r>
                    <w:rPr>
                      <w:rFonts w:ascii="Arial Narrow" w:hAnsi="Arial Narrow" w:eastAsia="Arial Narrow" w:cs="Arial Narrow"/>
                      <w:color w:val="231F20"/>
                      <w:sz w:val="24"/>
                      <w:szCs w:val="24"/>
                    </w:rPr>
                    <w:t>clouds</w:t>
                  </w:r>
                </w:p>
              </w:txbxContent>
            </v:textbox>
          </v:rect>
        </w:pict>
      </w:r>
      <w:r>
        <w:pict>
          <v:rect id="tb639" o:spid="_x0000_s1157" o:spt="1" style="position:absolute;left:0pt;margin-left:194.1pt;margin-top:269.6pt;height:18.4pt;width:23.55pt;mso-position-horizontal-relative:page;mso-position-vertical-relative:page;mso-wrap-style:none;z-index:252231680;mso-width-relative:page;mso-height-relative:page;" filled="f" stroked="f" coordsize="21600,21600">
            <v:path/>
            <v:fill on="f" focussize="0,0"/>
            <v:stroke on="f"/>
            <v:imagedata o:title=""/>
            <o:lock v:ext="edit"/>
            <v:textbox inset="0mm,0mm,0mm,0mm">
              <w:txbxContent>
                <w:p w14:paraId="5EFCBAEE">
                  <w:pPr>
                    <w:spacing w:line="283" w:lineRule="exact"/>
                  </w:pPr>
                  <w:r>
                    <w:rPr>
                      <w:rFonts w:ascii="Arial Narrow" w:hAnsi="Arial Narrow" w:eastAsia="Arial Narrow" w:cs="Arial Narrow"/>
                      <w:color w:val="231F20"/>
                      <w:sz w:val="24"/>
                      <w:szCs w:val="24"/>
                    </w:rPr>
                    <w:t>cloud</w:t>
                  </w:r>
                </w:p>
              </w:txbxContent>
            </v:textbox>
          </v:rect>
        </w:pict>
      </w:r>
      <w:r>
        <w:pict>
          <v:rect id="mrg1536" o:spid="_x0000_s1156" o:spt="1" style="position:absolute;left:0pt;margin-left:56.25pt;margin-top:299.15pt;height:404.2pt;width:421.75pt;mso-position-horizontal-relative:page;mso-position-vertical-relative:page;mso-wrap-style:none;z-index:252106752;mso-width-relative:page;mso-height-relative:page;" filled="f" stroked="f" coordsize="21600,21600">
            <v:path/>
            <v:fill on="f" focussize="0,0"/>
            <v:stroke on="f"/>
            <v:imagedata o:title=""/>
            <o:lock v:ext="edit"/>
            <v:textbox inset="0mm,0mm,0mm,0mm">
              <w:txbxContent>
                <w:p w14:paraId="1FBCD1E3">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After connecting the robot, ⑮will display as connected, at which point you can start </w:t>
                  </w:r>
                </w:p>
                <w:p w14:paraId="29CCB9C6">
                  <w:pPr>
                    <w:spacing w:before="79" w:line="283" w:lineRule="exact"/>
                    <w:ind w:left="284"/>
                  </w:pPr>
                  <w:r>
                    <w:rPr>
                      <w:rFonts w:ascii="Arial Narrow" w:hAnsi="Arial Narrow" w:eastAsia="Arial Narrow" w:cs="Arial Narrow"/>
                      <w:color w:val="231F20"/>
                      <w:sz w:val="24"/>
                      <w:szCs w:val="24"/>
                    </w:rPr>
                    <w:t>controlling the robot.</w:t>
                  </w:r>
                </w:p>
                <w:p w14:paraId="2DFF9F45">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After standing up, each joint of the robot is in a protective locking state, and in this state, </w:t>
                  </w:r>
                </w:p>
                <w:p w14:paraId="428DF8B3">
                  <w:pPr>
                    <w:spacing w:before="75" w:line="283" w:lineRule="exact"/>
                    <w:ind w:left="284"/>
                  </w:pPr>
                  <w:r>
                    <w:rPr>
                      <w:rFonts w:ascii="Arial Narrow" w:hAnsi="Arial Narrow" w:eastAsia="Arial Narrow" w:cs="Arial Narrow"/>
                      <w:color w:val="231F20"/>
                      <w:sz w:val="24"/>
                      <w:szCs w:val="24"/>
                    </w:rPr>
                    <w:t xml:space="preserve">it can switch between lying down and standing by ⑤ or ㉑, or switch to force control </w:t>
                  </w:r>
                </w:p>
                <w:p w14:paraId="5B8AD4AD">
                  <w:pPr>
                    <w:spacing w:before="77" w:line="283" w:lineRule="exact"/>
                    <w:ind w:left="284"/>
                  </w:pPr>
                  <w:r>
                    <w:rPr>
                      <w:rFonts w:ascii="Arial Narrow" w:hAnsi="Arial Narrow" w:eastAsia="Arial Narrow" w:cs="Arial Narrow"/>
                      <w:color w:val="231F20"/>
                      <w:sz w:val="24"/>
                      <w:szCs w:val="24"/>
                    </w:rPr>
                    <w:t xml:space="preserve">mode by ⑥or ㉒, and the locking state of each joint can be lifted, so that it can move in </w:t>
                  </w:r>
                </w:p>
                <w:p w14:paraId="780DCF08">
                  <w:pPr>
                    <w:spacing w:before="79" w:line="283" w:lineRule="exact"/>
                    <w:ind w:left="284"/>
                  </w:pPr>
                  <w:r>
                    <w:rPr>
                      <w:rFonts w:ascii="Arial Narrow" w:hAnsi="Arial Narrow" w:eastAsia="Arial Narrow" w:cs="Arial Narrow"/>
                      <w:color w:val="231F20"/>
                      <w:sz w:val="24"/>
                      <w:szCs w:val="24"/>
                    </w:rPr>
                    <w:t>steps.</w:t>
                  </w:r>
                </w:p>
                <w:p w14:paraId="44CC4C1C">
                  <w:pPr>
                    <w:spacing w:before="75"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To make the robot walk, first make the robot stand up, then press ⑥or ㉒ to switch to </w:t>
                  </w:r>
                </w:p>
                <w:p w14:paraId="6C909EB8">
                  <w:pPr>
                    <w:spacing w:before="77" w:line="283" w:lineRule="exact"/>
                    <w:ind w:left="284"/>
                  </w:pPr>
                  <w:r>
                    <w:rPr>
                      <w:rFonts w:ascii="Arial Narrow" w:hAnsi="Arial Narrow" w:eastAsia="Arial Narrow" w:cs="Arial Narrow"/>
                      <w:color w:val="231F20"/>
                      <w:sz w:val="24"/>
                      <w:szCs w:val="24"/>
                    </w:rPr>
                    <w:t xml:space="preserve">torque control mode, and then press ④or ㉗ to make the robot start moving, and the </w:t>
                  </w:r>
                </w:p>
                <w:p w14:paraId="0325DCCD">
                  <w:pPr>
                    <w:spacing w:before="79" w:line="283" w:lineRule="exact"/>
                    <w:ind w:left="284"/>
                  </w:pPr>
                  <w:r>
                    <w:rPr>
                      <w:rFonts w:ascii="Arial Narrow" w:hAnsi="Arial Narrow" w:eastAsia="Arial Narrow" w:cs="Arial Narrow"/>
                      <w:color w:val="231F20"/>
                      <w:sz w:val="24"/>
                      <w:szCs w:val="24"/>
                    </w:rPr>
                    <w:t xml:space="preserve">robot will start stepping. At this time, the left joystick can control the robot to move </w:t>
                  </w:r>
                </w:p>
                <w:p w14:paraId="5E9463C9">
                  <w:pPr>
                    <w:spacing w:before="77" w:line="283" w:lineRule="exact"/>
                    <w:ind w:left="284"/>
                  </w:pPr>
                  <w:r>
                    <w:rPr>
                      <w:rFonts w:ascii="Arial Narrow" w:hAnsi="Arial Narrow" w:eastAsia="Arial Narrow" w:cs="Arial Narrow"/>
                      <w:color w:val="231F20"/>
                      <w:sz w:val="24"/>
                      <w:szCs w:val="24"/>
                    </w:rPr>
                    <w:t xml:space="preserve">forward, backward, left and right, the robot will adjust the movement speed according to </w:t>
                  </w:r>
                </w:p>
                <w:p w14:paraId="7DC50284">
                  <w:pPr>
                    <w:spacing w:before="77" w:line="283" w:lineRule="exact"/>
                    <w:ind w:left="284"/>
                  </w:pPr>
                  <w:r>
                    <w:rPr>
                      <w:rFonts w:ascii="Arial Narrow" w:hAnsi="Arial Narrow" w:eastAsia="Arial Narrow" w:cs="Arial Narrow"/>
                      <w:color w:val="231F20"/>
                      <w:sz w:val="24"/>
                      <w:szCs w:val="24"/>
                    </w:rPr>
                    <w:t xml:space="preserve">the amplitude of the joystick, and after releasing the joystick, the robot will slow down to </w:t>
                  </w:r>
                </w:p>
                <w:p w14:paraId="09FE7366">
                  <w:pPr>
                    <w:spacing w:before="77" w:line="283" w:lineRule="exact"/>
                    <w:ind w:left="284"/>
                  </w:pPr>
                  <w:r>
                    <w:rPr>
                      <w:rFonts w:ascii="Arial Narrow" w:hAnsi="Arial Narrow" w:eastAsia="Arial Narrow" w:cs="Arial Narrow"/>
                      <w:color w:val="231F20"/>
                      <w:sz w:val="24"/>
                      <w:szCs w:val="24"/>
                    </w:rPr>
                    <w:t xml:space="preserve">zero and step in place; The right joystick controls the robot to turn left and right. Press </w:t>
                  </w:r>
                </w:p>
                <w:p w14:paraId="019DC3AF">
                  <w:pPr>
                    <w:spacing w:before="75" w:line="283" w:lineRule="exact"/>
                    <w:ind w:left="284"/>
                  </w:pPr>
                  <w:r>
                    <w:rPr>
                      <w:rFonts w:ascii="Arial Narrow" w:hAnsi="Arial Narrow" w:eastAsia="Arial Narrow" w:cs="Arial Narrow"/>
                      <w:color w:val="231F20"/>
                      <w:sz w:val="24"/>
                      <w:szCs w:val="24"/>
                    </w:rPr>
                    <w:t xml:space="preserve">④or ㉗  again to end walking, and if the robot is walking forward, it will take a certain </w:t>
                  </w:r>
                </w:p>
                <w:p w14:paraId="1C68C9D2">
                  <w:pPr>
                    <w:spacing w:before="79" w:line="283" w:lineRule="exact"/>
                    <w:ind w:left="284"/>
                  </w:pPr>
                  <w:r>
                    <w:rPr>
                      <w:rFonts w:ascii="Arial Narrow" w:hAnsi="Arial Narrow" w:eastAsia="Arial Narrow" w:cs="Arial Narrow"/>
                      <w:color w:val="231F20"/>
                      <w:sz w:val="24"/>
                      <w:szCs w:val="24"/>
                    </w:rPr>
                    <w:t>amount of time to slow down and stop.</w:t>
                  </w:r>
                </w:p>
                <w:p w14:paraId="7B134E6F">
                  <w:pPr>
                    <w:spacing w:before="75"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Soft emergency stop on Controller: Triggered by flip ② and ③up simultaneously or </w:t>
                  </w:r>
                </w:p>
                <w:p w14:paraId="2EB4F92A">
                  <w:pPr>
                    <w:spacing w:before="77" w:line="283" w:lineRule="exact"/>
                    <w:ind w:left="284"/>
                  </w:pPr>
                  <w:r>
                    <w:rPr>
                      <w:rFonts w:ascii="Arial Narrow" w:hAnsi="Arial Narrow" w:eastAsia="Arial Narrow" w:cs="Arial Narrow"/>
                      <w:color w:val="231F20"/>
                      <w:sz w:val="24"/>
                      <w:szCs w:val="24"/>
                    </w:rPr>
                    <w:t>clicking ⑱.</w:t>
                  </w:r>
                </w:p>
                <w:p w14:paraId="6FC793A7">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Through ⑲, the stair gait can be assisted to carry out foothold planning in manual </w:t>
                  </w:r>
                </w:p>
                <w:p w14:paraId="56784DE0">
                  <w:pPr>
                    <w:spacing w:before="79" w:line="283" w:lineRule="exact"/>
                    <w:ind w:left="284"/>
                  </w:pPr>
                  <w:r>
                    <w:rPr>
                      <w:rFonts w:ascii="Arial Narrow" w:hAnsi="Arial Narrow" w:eastAsia="Arial Narrow" w:cs="Arial Narrow"/>
                      <w:color w:val="231F20"/>
                      <w:sz w:val="24"/>
                      <w:szCs w:val="24"/>
                    </w:rPr>
                    <w:t xml:space="preserve">mode, and the correct elevation map mode needs to be selected according to the type of </w:t>
                  </w:r>
                </w:p>
                <w:p w14:paraId="60506CE7">
                  <w:pPr>
                    <w:spacing w:before="77" w:line="283" w:lineRule="exact"/>
                    <w:ind w:left="284"/>
                  </w:pPr>
                  <w:r>
                    <w:rPr>
                      <w:rFonts w:ascii="Arial Narrow" w:hAnsi="Arial Narrow" w:eastAsia="Arial Narrow" w:cs="Arial Narrow"/>
                      <w:color w:val="231F20"/>
                      <w:sz w:val="24"/>
                      <w:szCs w:val="24"/>
                    </w:rPr>
                    <w:t xml:space="preserve">staircase ground when used; In the assist mode, it can assist the user to avoid obstacles, </w:t>
                  </w:r>
                </w:p>
                <w:p w14:paraId="086ED4A7">
                  <w:pPr>
                    <w:spacing w:before="77" w:line="283" w:lineRule="exact"/>
                    <w:ind w:left="284"/>
                  </w:pPr>
                  <w:r>
                    <w:rPr>
                      <w:rFonts w:ascii="Arial Narrow" w:hAnsi="Arial Narrow" w:eastAsia="Arial Narrow" w:cs="Arial Narrow"/>
                      <w:color w:val="231F20"/>
                      <w:sz w:val="24"/>
                      <w:szCs w:val="24"/>
                    </w:rPr>
                    <w:t xml:space="preserve">and it is necessary to select the correct elevation map mode according to the ground in </w:t>
                  </w:r>
                </w:p>
                <w:p w14:paraId="1EE0D260">
                  <w:pPr>
                    <w:spacing w:before="77" w:line="283" w:lineRule="exact"/>
                    <w:ind w:left="284"/>
                  </w:pPr>
                  <w:r>
                    <w:rPr>
                      <w:rFonts w:ascii="Arial Narrow" w:hAnsi="Arial Narrow" w:eastAsia="Arial Narrow" w:cs="Arial Narrow"/>
                      <w:color w:val="231F20"/>
                      <w:sz w:val="24"/>
                      <w:szCs w:val="24"/>
                    </w:rPr>
                    <w:t>the actual environment to make the obstacle avoidance function work normally.</w:t>
                  </w:r>
                </w:p>
                <w:p w14:paraId="31F38032">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Multi-frame mode can only be enabled when the robot is standing still.</w:t>
                  </w:r>
                </w:p>
              </w:txbxContent>
            </v:textbox>
          </v:rect>
        </w:pict>
      </w:r>
      <w:r>
        <w:pict>
          <v:rect id="tb620" o:spid="_x0000_s1155" o:spt="1" style="position:absolute;left:0pt;margin-left:291pt;margin-top:791.9pt;height:18.4pt;width:10.95pt;mso-position-horizontal-relative:page;mso-position-vertical-relative:page;mso-wrap-style:none;z-index:252207104;mso-width-relative:page;mso-height-relative:page;" filled="f" stroked="f" coordsize="21600,21600">
            <v:path/>
            <v:fill on="f" focussize="0,0"/>
            <v:stroke on="f"/>
            <v:imagedata o:title=""/>
            <o:lock v:ext="edit"/>
            <v:textbox inset="0mm,0mm,0mm,0mm">
              <w:txbxContent>
                <w:p w14:paraId="74197111">
                  <w:pPr>
                    <w:spacing w:line="283" w:lineRule="exact"/>
                  </w:pPr>
                  <w:r>
                    <w:rPr>
                      <w:rFonts w:ascii="Arial Narrow" w:hAnsi="Arial Narrow" w:eastAsia="Arial Narrow" w:cs="Arial Narrow"/>
                      <w:color w:val="231F20"/>
                      <w:sz w:val="24"/>
                      <w:szCs w:val="24"/>
                    </w:rPr>
                    <w:t>14</w:t>
                  </w:r>
                </w:p>
              </w:txbxContent>
            </v:textbox>
          </v:rect>
        </w:pict>
      </w:r>
      <w:r>
        <w:br w:type="page"/>
      </w:r>
    </w:p>
    <w:p w14:paraId="34E8E5C8">
      <w:pPr>
        <w:spacing w:line="20" w:lineRule="exact"/>
      </w:pPr>
      <w:r>
        <w:drawing>
          <wp:anchor distT="0" distB="0" distL="0" distR="0" simplePos="0" relativeHeight="251676672"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19" name="Picture 19" descr="/Users/xinzhang/Library/Containers/com.kingsoft.wpsoffice.mac/Data/tmp/picturecompress_20260925231114/output_18.pngoutput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sers/xinzhang/Library/Containers/com.kingsoft.wpsoffice.mac/Data/tmp/picturecompress_20260925231114/output_18.pngoutput_18"/>
                    <pic:cNvPicPr>
                      <a:picLocks noChangeAspect="1"/>
                    </pic:cNvPicPr>
                  </pic:nvPicPr>
                  <pic:blipFill>
                    <a:blip r:embed="rId23"/>
                    <a:stretch>
                      <a:fillRect/>
                    </a:stretch>
                  </pic:blipFill>
                  <pic:spPr>
                    <a:xfrm>
                      <a:off x="0" y="0"/>
                      <a:ext cx="7560310" cy="10692003"/>
                    </a:xfrm>
                    <a:prstGeom prst="rect">
                      <a:avLst/>
                    </a:prstGeom>
                  </pic:spPr>
                </pic:pic>
              </a:graphicData>
            </a:graphic>
          </wp:anchor>
        </w:drawing>
      </w:r>
      <w:r>
        <w:pict>
          <v:rect id="tb663" o:spid="_x0000_s1154" o:spt="1" style="position:absolute;left:0pt;margin-left:432.2pt;margin-top:44.2pt;height:13pt;width:84.95pt;mso-position-horizontal-relative:page;mso-position-vertical-relative:page;mso-wrap-style:none;z-index:252239872;mso-width-relative:page;mso-height-relative:page;" filled="f" stroked="f" coordsize="21600,21600">
            <v:path/>
            <v:fill on="f" focussize="0,0"/>
            <v:stroke on="f"/>
            <v:imagedata o:title=""/>
            <o:lock v:ext="edit"/>
            <v:textbox inset="0mm,0mm,0mm,0mm">
              <w:txbxContent>
                <w:p w14:paraId="7D0FBA12">
                  <w:pPr>
                    <w:spacing w:line="189" w:lineRule="exact"/>
                  </w:pPr>
                  <w:r>
                    <w:rPr>
                      <w:rFonts w:ascii="Arial Narrow" w:hAnsi="Arial Narrow" w:eastAsia="Arial Narrow" w:cs="Arial Narrow"/>
                      <w:color w:val="231F20"/>
                      <w:sz w:val="16"/>
                      <w:szCs w:val="16"/>
                    </w:rPr>
                    <w:t>FX Aegis Hyper User Manual</w:t>
                  </w:r>
                </w:p>
              </w:txbxContent>
            </v:textbox>
          </v:rect>
        </w:pict>
      </w:r>
      <w:r>
        <w:pict>
          <v:rect id="tb664" o:spid="_x0000_s1153" o:spt="1" style="position:absolute;left:0pt;margin-left:56.7pt;margin-top:53.9pt;height:18.8pt;width:68.75pt;mso-position-horizontal-relative:page;mso-position-vertical-relative:page;mso-wrap-style:none;z-index:252240896;mso-width-relative:page;mso-height-relative:page;" filled="f" stroked="f" coordsize="21600,21600">
            <v:path/>
            <v:fill on="f" focussize="0,0"/>
            <v:stroke on="f"/>
            <v:imagedata o:title=""/>
            <o:lock v:ext="edit"/>
            <v:textbox inset="0mm,0mm,0mm,0mm">
              <w:txbxContent>
                <w:p w14:paraId="555BFC92">
                  <w:pPr>
                    <w:spacing w:line="307" w:lineRule="exact"/>
                  </w:pPr>
                  <w:r>
                    <w:rPr>
                      <w:rFonts w:ascii="Arial Narrow" w:hAnsi="Arial Narrow" w:eastAsia="Arial Narrow" w:cs="Arial Narrow"/>
                      <w:b/>
                      <w:bCs/>
                      <w:color w:val="231F20"/>
                      <w:sz w:val="26"/>
                      <w:szCs w:val="26"/>
                    </w:rPr>
                    <w:t>2.4.2 Settings</w:t>
                  </w:r>
                </w:p>
              </w:txbxContent>
            </v:textbox>
          </v:rect>
        </w:pict>
      </w:r>
      <w:r>
        <w:pict>
          <v:rect id="tb668" o:spid="_x0000_s1152" o:spt="1" style="position:absolute;left:0pt;margin-left:189.2pt;margin-top:105.4pt;height:17.55pt;width:10.95pt;mso-position-horizontal-relative:page;mso-position-vertical-relative:page;mso-wrap-style:none;z-index:252246016;mso-width-relative:page;mso-height-relative:page;" filled="f" stroked="f" coordsize="21600,21600">
            <v:path/>
            <v:fill on="f" focussize="0,0"/>
            <v:stroke on="f"/>
            <v:imagedata o:title=""/>
            <o:lock v:ext="edit"/>
            <v:textbox inset="0mm,0mm,0mm,0mm">
              <w:txbxContent>
                <w:p w14:paraId="0F8AA47A">
                  <w:pPr>
                    <w:spacing w:line="283" w:lineRule="exact"/>
                  </w:pPr>
                  <w:r>
                    <w:rPr>
                      <w:rFonts w:ascii="Arial Narrow" w:hAnsi="Arial Narrow" w:eastAsia="Arial Narrow" w:cs="Arial Narrow"/>
                      <w:b/>
                      <w:bCs/>
                      <w:color w:val="FFFFFF"/>
                      <w:sz w:val="24"/>
                      <w:szCs w:val="24"/>
                    </w:rPr>
                    <w:t>29</w:t>
                  </w:r>
                </w:p>
              </w:txbxContent>
            </v:textbox>
          </v:rect>
        </w:pict>
      </w:r>
      <w:r>
        <w:pict>
          <v:rect id="tb666" o:spid="_x0000_s1151" o:spt="1" style="position:absolute;left:0pt;margin-left:189.2pt;margin-top:146.9pt;height:17.55pt;width:10.95pt;mso-position-horizontal-relative:page;mso-position-vertical-relative:page;mso-wrap-style:none;z-index:252243968;mso-width-relative:page;mso-height-relative:page;" filled="f" stroked="f" coordsize="21600,21600">
            <v:path/>
            <v:fill on="f" focussize="0,0"/>
            <v:stroke on="f"/>
            <v:imagedata o:title=""/>
            <o:lock v:ext="edit"/>
            <v:textbox inset="0mm,0mm,0mm,0mm">
              <w:txbxContent>
                <w:p w14:paraId="78AEC183">
                  <w:pPr>
                    <w:spacing w:line="283" w:lineRule="exact"/>
                  </w:pPr>
                  <w:r>
                    <w:rPr>
                      <w:rFonts w:ascii="Arial Narrow" w:hAnsi="Arial Narrow" w:eastAsia="Arial Narrow" w:cs="Arial Narrow"/>
                      <w:b/>
                      <w:bCs/>
                      <w:color w:val="FFFFFF"/>
                      <w:sz w:val="24"/>
                      <w:szCs w:val="24"/>
                    </w:rPr>
                    <w:t>30</w:t>
                  </w:r>
                </w:p>
              </w:txbxContent>
            </v:textbox>
          </v:rect>
        </w:pict>
      </w:r>
      <w:r>
        <w:pict>
          <v:rect id="tb667" o:spid="_x0000_s1150" o:spt="1" style="position:absolute;left:0pt;margin-left:189.2pt;margin-top:187.3pt;height:17.55pt;width:10.95pt;mso-position-horizontal-relative:page;mso-position-vertical-relative:page;mso-wrap-style:none;z-index:252244992;mso-width-relative:page;mso-height-relative:page;" filled="f" stroked="f" coordsize="21600,21600">
            <v:path/>
            <v:fill on="f" focussize="0,0"/>
            <v:stroke on="f"/>
            <v:imagedata o:title=""/>
            <o:lock v:ext="edit"/>
            <v:textbox inset="0mm,0mm,0mm,0mm">
              <w:txbxContent>
                <w:p w14:paraId="121169C2">
                  <w:pPr>
                    <w:spacing w:line="283" w:lineRule="exact"/>
                  </w:pPr>
                  <w:r>
                    <w:rPr>
                      <w:rFonts w:ascii="Arial Narrow" w:hAnsi="Arial Narrow" w:eastAsia="Arial Narrow" w:cs="Arial Narrow"/>
                      <w:b/>
                      <w:bCs/>
                      <w:color w:val="FFFFFF"/>
                      <w:sz w:val="24"/>
                      <w:szCs w:val="24"/>
                    </w:rPr>
                    <w:t>31</w:t>
                  </w:r>
                </w:p>
              </w:txbxContent>
            </v:textbox>
          </v:rect>
        </w:pict>
      </w:r>
      <w:r>
        <w:pict>
          <v:rect id="tb665" o:spid="_x0000_s1149" o:spt="1" style="position:absolute;left:0pt;margin-left:189.2pt;margin-top:226.4pt;height:17.55pt;width:10.95pt;mso-position-horizontal-relative:page;mso-position-vertical-relative:page;mso-wrap-style:none;z-index:252241920;mso-width-relative:page;mso-height-relative:page;" filled="f" stroked="f" coordsize="21600,21600">
            <v:path/>
            <v:fill on="f" focussize="0,0"/>
            <v:stroke on="f"/>
            <v:imagedata o:title=""/>
            <o:lock v:ext="edit"/>
            <v:textbox inset="0mm,0mm,0mm,0mm">
              <w:txbxContent>
                <w:p w14:paraId="0F3F33A2">
                  <w:pPr>
                    <w:spacing w:line="283" w:lineRule="exact"/>
                  </w:pPr>
                  <w:r>
                    <w:rPr>
                      <w:rFonts w:ascii="Arial Narrow" w:hAnsi="Arial Narrow" w:eastAsia="Arial Narrow" w:cs="Arial Narrow"/>
                      <w:b/>
                      <w:bCs/>
                      <w:color w:val="FFFFFF"/>
                      <w:sz w:val="24"/>
                      <w:szCs w:val="24"/>
                    </w:rPr>
                    <w:t>32</w:t>
                  </w:r>
                </w:p>
              </w:txbxContent>
            </v:textbox>
          </v:rect>
        </w:pict>
      </w:r>
      <w:r>
        <w:pict>
          <v:rect id="tb669" o:spid="_x0000_s1148" o:spt="1" style="position:absolute;left:0pt;margin-left:524.25pt;margin-top:260.85pt;height:17.55pt;width:10.95pt;mso-position-horizontal-relative:page;mso-position-vertical-relative:page;mso-wrap-style:none;z-index:252247040;mso-width-relative:page;mso-height-relative:page;" filled="f" stroked="f" coordsize="21600,21600">
            <v:path/>
            <v:fill on="f" focussize="0,0"/>
            <v:stroke on="f"/>
            <v:imagedata o:title=""/>
            <o:lock v:ext="edit"/>
            <v:textbox inset="0mm,0mm,0mm,0mm">
              <w:txbxContent>
                <w:p w14:paraId="23AADC86">
                  <w:pPr>
                    <w:spacing w:line="283" w:lineRule="exact"/>
                  </w:pPr>
                  <w:r>
                    <w:rPr>
                      <w:rFonts w:ascii="Arial Narrow" w:hAnsi="Arial Narrow" w:eastAsia="Arial Narrow" w:cs="Arial Narrow"/>
                      <w:b/>
                      <w:bCs/>
                      <w:color w:val="FFFFFF"/>
                      <w:sz w:val="24"/>
                      <w:szCs w:val="24"/>
                    </w:rPr>
                    <w:t>33</w:t>
                  </w:r>
                </w:p>
              </w:txbxContent>
            </v:textbox>
          </v:rect>
        </w:pict>
      </w:r>
      <w:r>
        <w:pict>
          <v:rect id="tb670" o:spid="_x0000_s1147" o:spt="1" style="position:absolute;left:0pt;margin-left:61.2pt;margin-top:361.95pt;height:17.55pt;width:31.7pt;mso-position-horizontal-relative:page;mso-position-vertical-relative:page;mso-wrap-style:none;z-index:252248064;mso-width-relative:page;mso-height-relative:page;" filled="f" stroked="f" coordsize="21600,21600">
            <v:path/>
            <v:fill on="f" focussize="0,0"/>
            <v:stroke on="f"/>
            <v:imagedata o:title=""/>
            <o:lock v:ext="edit"/>
            <v:textbox inset="0mm,0mm,0mm,0mm">
              <w:txbxContent>
                <w:p w14:paraId="21CA5FD4">
                  <w:pPr>
                    <w:spacing w:line="283" w:lineRule="exact"/>
                  </w:pPr>
                  <w:r>
                    <w:rPr>
                      <w:rFonts w:ascii="Arial Narrow" w:hAnsi="Arial Narrow" w:eastAsia="Arial Narrow" w:cs="Arial Narrow"/>
                      <w:b/>
                      <w:bCs/>
                      <w:color w:val="231F20"/>
                      <w:sz w:val="24"/>
                      <w:szCs w:val="24"/>
                    </w:rPr>
                    <w:t>Button</w:t>
                  </w:r>
                </w:p>
              </w:txbxContent>
            </v:textbox>
          </v:rect>
        </w:pict>
      </w:r>
      <w:r>
        <w:pict>
          <v:rect id="tb671" o:spid="_x0000_s1146" o:spt="1" style="position:absolute;left:0pt;margin-left:61.2pt;margin-top:390.9pt;height:18.4pt;width:67.8pt;mso-position-horizontal-relative:page;mso-position-vertical-relative:page;mso-wrap-style:none;z-index:252249088;mso-width-relative:page;mso-height-relative:page;" filled="f" stroked="f" coordsize="21600,21600">
            <v:path/>
            <v:fill on="f" focussize="0,0"/>
            <v:stroke on="f"/>
            <v:imagedata o:title=""/>
            <o:lock v:ext="edit"/>
            <v:textbox inset="0mm,0mm,0mm,0mm">
              <w:txbxContent>
                <w:p w14:paraId="67E7C25F">
                  <w:pPr>
                    <w:spacing w:line="283" w:lineRule="exact"/>
                  </w:pPr>
                  <w:r>
                    <w:rPr>
                      <w:rFonts w:ascii="Arial Narrow" w:hAnsi="Arial Narrow" w:eastAsia="Arial Narrow" w:cs="Arial Narrow"/>
                      <w:color w:val="231F20"/>
                      <w:sz w:val="24"/>
                      <w:szCs w:val="24"/>
                    </w:rPr>
                    <w:t>㉙APP Version</w:t>
                  </w:r>
                </w:p>
              </w:txbxContent>
            </v:textbox>
          </v:rect>
        </w:pict>
      </w:r>
      <w:r>
        <w:pict>
          <v:rect id="tb672" o:spid="_x0000_s1145" o:spt="1" style="position:absolute;left:0pt;margin-left:174.35pt;margin-top:391pt;height:17.55pt;width:128pt;mso-position-horizontal-relative:page;mso-position-vertical-relative:page;mso-wrap-style:none;z-index:252250112;mso-width-relative:page;mso-height-relative:page;" filled="f" stroked="f" coordsize="21600,21600">
            <v:path/>
            <v:fill on="f" focussize="0,0"/>
            <v:stroke on="f"/>
            <v:imagedata o:title=""/>
            <o:lock v:ext="edit"/>
            <v:textbox inset="0mm,0mm,0mm,0mm">
              <w:txbxContent>
                <w:p w14:paraId="68664758">
                  <w:pPr>
                    <w:spacing w:line="283" w:lineRule="exact"/>
                  </w:pPr>
                  <w:r>
                    <w:rPr>
                      <w:rFonts w:ascii="Arial Narrow" w:hAnsi="Arial Narrow" w:eastAsia="Arial Narrow" w:cs="Arial Narrow"/>
                      <w:color w:val="231F20"/>
                      <w:sz w:val="24"/>
                      <w:szCs w:val="24"/>
                    </w:rPr>
                    <w:t>View the current APP version</w:t>
                  </w:r>
                </w:p>
              </w:txbxContent>
            </v:textbox>
          </v:rect>
        </w:pict>
      </w:r>
      <w:r>
        <w:pict>
          <v:rect id="tb673" o:spid="_x0000_s1144" o:spt="1" style="position:absolute;left:0pt;margin-left:61.2pt;margin-top:419.95pt;height:18.4pt;width:55.8pt;mso-position-horizontal-relative:page;mso-position-vertical-relative:page;mso-wrap-style:none;z-index:252251136;mso-width-relative:page;mso-height-relative:page;" filled="f" stroked="f" coordsize="21600,21600">
            <v:path/>
            <v:fill on="f" focussize="0,0"/>
            <v:stroke on="f"/>
            <v:imagedata o:title=""/>
            <o:lock v:ext="edit"/>
            <v:textbox inset="0mm,0mm,0mm,0mm">
              <w:txbxContent>
                <w:p w14:paraId="49AC2173">
                  <w:pPr>
                    <w:spacing w:line="283" w:lineRule="exact"/>
                  </w:pPr>
                  <w:r>
                    <w:rPr>
                      <w:rFonts w:ascii="Arial Narrow" w:hAnsi="Arial Narrow" w:eastAsia="Arial Narrow" w:cs="Arial Narrow"/>
                      <w:color w:val="231F20"/>
                      <w:sz w:val="24"/>
                      <w:szCs w:val="24"/>
                    </w:rPr>
                    <w:t>㉚Language</w:t>
                  </w:r>
                </w:p>
              </w:txbxContent>
            </v:textbox>
          </v:rect>
        </w:pict>
      </w:r>
      <w:r>
        <w:pict>
          <v:rect id="tb674" o:spid="_x0000_s1143" o:spt="1" style="position:absolute;left:0pt;margin-left:174.35pt;margin-top:419.95pt;height:18.4pt;width:137.85pt;mso-position-horizontal-relative:page;mso-position-vertical-relative:page;mso-wrap-style:none;z-index:252252160;mso-width-relative:page;mso-height-relative:page;" filled="f" stroked="f" coordsize="21600,21600">
            <v:path/>
            <v:fill on="f" focussize="0,0"/>
            <v:stroke on="f"/>
            <v:imagedata o:title=""/>
            <o:lock v:ext="edit"/>
            <v:textbox inset="0mm,0mm,0mm,0mm">
              <w:txbxContent>
                <w:p w14:paraId="796235AB">
                  <w:pPr>
                    <w:spacing w:line="283" w:lineRule="exact"/>
                  </w:pPr>
                  <w:r>
                    <w:rPr>
                      <w:rFonts w:ascii="Arial Narrow" w:hAnsi="Arial Narrow" w:eastAsia="Arial Narrow" w:cs="Arial Narrow"/>
                      <w:color w:val="231F20"/>
                      <w:sz w:val="24"/>
                      <w:szCs w:val="24"/>
                    </w:rPr>
                    <w:t>Select language: 中文 /English</w:t>
                  </w:r>
                </w:p>
              </w:txbxContent>
            </v:textbox>
          </v:rect>
        </w:pict>
      </w:r>
      <w:r>
        <w:pict>
          <v:rect id="tb675" o:spid="_x0000_s1142" o:spt="1" style="position:absolute;left:0pt;margin-left:61.2pt;margin-top:449.05pt;height:18.4pt;width:83.6pt;mso-position-horizontal-relative:page;mso-position-vertical-relative:page;mso-wrap-style:none;z-index:252253184;mso-width-relative:page;mso-height-relative:page;" filled="f" stroked="f" coordsize="21600,21600">
            <v:path/>
            <v:fill on="f" focussize="0,0"/>
            <v:stroke on="f"/>
            <v:imagedata o:title=""/>
            <o:lock v:ext="edit"/>
            <v:textbox inset="0mm,0mm,0mm,0mm">
              <w:txbxContent>
                <w:p w14:paraId="0D66072E">
                  <w:pPr>
                    <w:spacing w:line="283" w:lineRule="exact"/>
                  </w:pPr>
                  <w:r>
                    <w:rPr>
                      <w:rFonts w:ascii="Arial Narrow" w:hAnsi="Arial Narrow" w:eastAsia="Arial Narrow" w:cs="Arial Narrow"/>
                      <w:color w:val="231F20"/>
                      <w:sz w:val="24"/>
                      <w:szCs w:val="24"/>
                    </w:rPr>
                    <w:t>㉜User Agreement</w:t>
                  </w:r>
                </w:p>
              </w:txbxContent>
            </v:textbox>
          </v:rect>
        </w:pict>
      </w:r>
      <w:r>
        <w:pict>
          <v:rect id="tb676" o:spid="_x0000_s1141" o:spt="1" style="position:absolute;left:0pt;margin-left:174.35pt;margin-top:449.15pt;height:17.55pt;width:173.85pt;mso-position-horizontal-relative:page;mso-position-vertical-relative:page;mso-wrap-style:none;z-index:252254208;mso-width-relative:page;mso-height-relative:page;" filled="f" stroked="f" coordsize="21600,21600">
            <v:path/>
            <v:fill on="f" focussize="0,0"/>
            <v:stroke on="f"/>
            <v:imagedata o:title=""/>
            <o:lock v:ext="edit"/>
            <v:textbox inset="0mm,0mm,0mm,0mm">
              <w:txbxContent>
                <w:p w14:paraId="6B4AD722">
                  <w:pPr>
                    <w:spacing w:line="283" w:lineRule="exact"/>
                  </w:pPr>
                  <w:r>
                    <w:rPr>
                      <w:rFonts w:ascii="Arial Narrow" w:hAnsi="Arial Narrow" w:eastAsia="Arial Narrow" w:cs="Arial Narrow"/>
                      <w:color w:val="231F20"/>
                      <w:sz w:val="24"/>
                      <w:szCs w:val="24"/>
                    </w:rPr>
                    <w:t>Click "View" to view the user agreement</w:t>
                  </w:r>
                </w:p>
              </w:txbxContent>
            </v:textbox>
          </v:rect>
        </w:pict>
      </w:r>
      <w:r>
        <w:pict>
          <v:rect id="tb677" o:spid="_x0000_s1140" o:spt="1" style="position:absolute;left:0pt;margin-left:61.2pt;margin-top:478.1pt;height:18.4pt;width:67.25pt;mso-position-horizontal-relative:page;mso-position-vertical-relative:page;mso-wrap-style:none;z-index:252255232;mso-width-relative:page;mso-height-relative:page;" filled="f" stroked="f" coordsize="21600,21600">
            <v:path/>
            <v:fill on="f" focussize="0,0"/>
            <v:stroke on="f"/>
            <v:imagedata o:title=""/>
            <o:lock v:ext="edit"/>
            <v:textbox inset="0mm,0mm,0mm,0mm">
              <w:txbxContent>
                <w:p w14:paraId="04FCA035">
                  <w:pPr>
                    <w:spacing w:line="283" w:lineRule="exact"/>
                  </w:pPr>
                  <w:r>
                    <w:rPr>
                      <w:rFonts w:ascii="Arial Narrow" w:hAnsi="Arial Narrow" w:eastAsia="Arial Narrow" w:cs="Arial Narrow"/>
                      <w:color w:val="231F20"/>
                      <w:sz w:val="24"/>
                      <w:szCs w:val="24"/>
                    </w:rPr>
                    <w:t>㉝SAVE DATA</w:t>
                  </w:r>
                </w:p>
              </w:txbxContent>
            </v:textbox>
          </v:rect>
        </w:pict>
      </w:r>
      <w:r>
        <w:pict>
          <v:rect id="tb678" o:spid="_x0000_s1139" o:spt="1" style="position:absolute;left:0pt;margin-left:174.35pt;margin-top:478.2pt;height:17.55pt;width:140.65pt;mso-position-horizontal-relative:page;mso-position-vertical-relative:page;mso-wrap-style:none;z-index:252256256;mso-width-relative:page;mso-height-relative:page;" filled="f" stroked="f" coordsize="21600,21600">
            <v:path/>
            <v:fill on="f" focussize="0,0"/>
            <v:stroke on="f"/>
            <v:imagedata o:title=""/>
            <o:lock v:ext="edit"/>
            <v:textbox inset="0mm,0mm,0mm,0mm">
              <w:txbxContent>
                <w:p w14:paraId="4BB9CB4A">
                  <w:pPr>
                    <w:spacing w:line="283" w:lineRule="exact"/>
                  </w:pPr>
                  <w:r>
                    <w:rPr>
                      <w:rFonts w:ascii="Arial Narrow" w:hAnsi="Arial Narrow" w:eastAsia="Arial Narrow" w:cs="Arial Narrow"/>
                      <w:color w:val="231F20"/>
                      <w:sz w:val="24"/>
                      <w:szCs w:val="24"/>
                    </w:rPr>
                    <w:t>Save the data of robot operation</w:t>
                  </w:r>
                </w:p>
              </w:txbxContent>
            </v:textbox>
          </v:rect>
        </w:pict>
      </w:r>
      <w:r>
        <w:pict>
          <v:rect id="mrg1554" o:spid="_x0000_s1138" o:spt="1" style="position:absolute;left:0pt;margin-left:56.7pt;margin-top:504.35pt;height:60.3pt;width:389.5pt;mso-position-horizontal-relative:page;mso-position-vertical-relative:page;mso-wrap-style:none;z-index:252124160;mso-width-relative:page;mso-height-relative:page;" filled="f" stroked="f" coordsize="21600,21600">
            <v:path/>
            <v:fill on="f" focussize="0,0"/>
            <v:stroke on="f"/>
            <v:imagedata o:title=""/>
            <o:lock v:ext="edit"/>
            <v:textbox inset="0mm,0mm,0mm,0mm">
              <w:txbxContent>
                <w:p w14:paraId="16FD6994">
                  <w:pPr>
                    <w:spacing w:line="283" w:lineRule="exact"/>
                  </w:pPr>
                  <w:r>
                    <w:rPr>
                      <w:rFonts w:ascii="Arial Narrow" w:hAnsi="Arial Narrow" w:eastAsia="Arial Narrow" w:cs="Arial Narrow"/>
                      <w:color w:val="231F20"/>
                      <w:sz w:val="24"/>
                      <w:szCs w:val="24"/>
                    </w:rPr>
                    <w:t xml:space="preserve">When the robot is abnormal, you can use the ㉝SAVE DATA to record the abnormal data </w:t>
                  </w:r>
                </w:p>
                <w:p w14:paraId="12C80AF7">
                  <w:pPr>
                    <w:spacing w:before="79" w:line="283" w:lineRule="exact"/>
                  </w:pPr>
                  <w:r>
                    <w:rPr>
                      <w:rFonts w:ascii="Arial Narrow" w:hAnsi="Arial Narrow" w:eastAsia="Arial Narrow" w:cs="Arial Narrow"/>
                      <w:color w:val="231F20"/>
                      <w:sz w:val="24"/>
                      <w:szCs w:val="24"/>
                    </w:rPr>
                    <w:t xml:space="preserve">for troubleshooting. Please ensure that the robot dog is in the state of getting down or </w:t>
                  </w:r>
                </w:p>
                <w:p w14:paraId="1F59620D">
                  <w:pPr>
                    <w:spacing w:before="77" w:line="283" w:lineRule="exact"/>
                  </w:pPr>
                  <w:r>
                    <w:rPr>
                      <w:rFonts w:ascii="Arial Narrow" w:hAnsi="Arial Narrow" w:eastAsia="Arial Narrow" w:cs="Arial Narrow"/>
                      <w:color w:val="231F20"/>
                      <w:sz w:val="24"/>
                      <w:szCs w:val="24"/>
                    </w:rPr>
                    <w:t>emergency stop before using it.</w:t>
                  </w:r>
                </w:p>
              </w:txbxContent>
            </v:textbox>
          </v:rect>
        </w:pict>
      </w:r>
      <w:r>
        <w:pict>
          <v:rect id="tb662" o:spid="_x0000_s1137" o:spt="1" style="position:absolute;left:0pt;margin-left:291pt;margin-top:791.9pt;height:18.4pt;width:10.95pt;mso-position-horizontal-relative:page;mso-position-vertical-relative:page;mso-wrap-style:none;z-index:252238848;mso-width-relative:page;mso-height-relative:page;" filled="f" stroked="f" coordsize="21600,21600">
            <v:path/>
            <v:fill on="f" focussize="0,0"/>
            <v:stroke on="f"/>
            <v:imagedata o:title=""/>
            <o:lock v:ext="edit"/>
            <v:textbox inset="0mm,0mm,0mm,0mm">
              <w:txbxContent>
                <w:p w14:paraId="55D78796">
                  <w:pPr>
                    <w:spacing w:line="283" w:lineRule="exact"/>
                  </w:pPr>
                  <w:r>
                    <w:rPr>
                      <w:rFonts w:ascii="Arial Narrow" w:hAnsi="Arial Narrow" w:eastAsia="Arial Narrow" w:cs="Arial Narrow"/>
                      <w:color w:val="231F20"/>
                      <w:sz w:val="24"/>
                      <w:szCs w:val="24"/>
                    </w:rPr>
                    <w:t>15</w:t>
                  </w:r>
                </w:p>
              </w:txbxContent>
            </v:textbox>
          </v:rect>
        </w:pict>
      </w:r>
      <w:r>
        <w:br w:type="page"/>
      </w:r>
    </w:p>
    <w:p w14:paraId="65C3F003">
      <w:pPr>
        <w:spacing w:line="20" w:lineRule="exact"/>
      </w:pPr>
      <w:r>
        <w:drawing>
          <wp:anchor distT="0" distB="0" distL="0" distR="0" simplePos="0" relativeHeight="251677696"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0" name="Picture 20" descr="/Users/xinzhang/Library/Containers/com.kingsoft.wpsoffice.mac/Data/tmp/picturecompress_20260925231114/output_19.pngoutput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Users/xinzhang/Library/Containers/com.kingsoft.wpsoffice.mac/Data/tmp/picturecompress_20260925231114/output_19.pngoutput_19"/>
                    <pic:cNvPicPr>
                      <a:picLocks noChangeAspect="1"/>
                    </pic:cNvPicPr>
                  </pic:nvPicPr>
                  <pic:blipFill>
                    <a:blip r:embed="rId24"/>
                    <a:stretch>
                      <a:fillRect/>
                    </a:stretch>
                  </pic:blipFill>
                  <pic:spPr>
                    <a:xfrm>
                      <a:off x="0" y="0"/>
                      <a:ext cx="7560310" cy="10692003"/>
                    </a:xfrm>
                    <a:prstGeom prst="rect">
                      <a:avLst/>
                    </a:prstGeom>
                  </pic:spPr>
                </pic:pic>
              </a:graphicData>
            </a:graphic>
          </wp:anchor>
        </w:drawing>
      </w:r>
      <w:r>
        <w:pict>
          <v:rect id="tb683" o:spid="_x0000_s1136" o:spt="1" style="position:absolute;left:0pt;margin-left:432.2pt;margin-top:44.2pt;height:13pt;width:84.95pt;mso-position-horizontal-relative:page;mso-position-vertical-relative:page;mso-wrap-style:none;z-index:252258304;mso-width-relative:page;mso-height-relative:page;" filled="f" stroked="f" coordsize="21600,21600">
            <v:path/>
            <v:fill on="f" focussize="0,0"/>
            <v:stroke on="f"/>
            <v:imagedata o:title=""/>
            <o:lock v:ext="edit"/>
            <v:textbox inset="0mm,0mm,0mm,0mm">
              <w:txbxContent>
                <w:p w14:paraId="726DBB82">
                  <w:pPr>
                    <w:spacing w:line="189" w:lineRule="exact"/>
                  </w:pPr>
                  <w:r>
                    <w:rPr>
                      <w:rFonts w:ascii="Arial Narrow" w:hAnsi="Arial Narrow" w:eastAsia="Arial Narrow" w:cs="Arial Narrow"/>
                      <w:color w:val="231F20"/>
                      <w:sz w:val="16"/>
                      <w:szCs w:val="16"/>
                    </w:rPr>
                    <w:t>FX Aegis Hyper User Manual</w:t>
                  </w:r>
                </w:p>
              </w:txbxContent>
            </v:textbox>
          </v:rect>
        </w:pict>
      </w:r>
      <w:r>
        <w:pict>
          <v:rect id="tb688" o:spid="_x0000_s1135" o:spt="1" style="position:absolute;left:0pt;margin-left:56.7pt;margin-top:53.9pt;height:20.1pt;width:138.5pt;mso-position-horizontal-relative:page;mso-position-vertical-relative:page;mso-wrap-style:none;z-index:252259328;mso-width-relative:page;mso-height-relative:page;" filled="f" stroked="f" coordsize="21600,21600">
            <v:path/>
            <v:fill on="f" focussize="0,0"/>
            <v:stroke on="f"/>
            <v:imagedata o:title=""/>
            <o:lock v:ext="edit"/>
            <v:textbox inset="0mm,0mm,0mm,0mm">
              <w:txbxContent>
                <w:p w14:paraId="242160A6">
                  <w:pPr>
                    <w:spacing w:line="330" w:lineRule="exact"/>
                  </w:pPr>
                  <w:r>
                    <w:rPr>
                      <w:rFonts w:ascii="Arial Narrow" w:hAnsi="Arial Narrow" w:eastAsia="Arial Narrow" w:cs="Arial Narrow"/>
                      <w:b/>
                      <w:bCs/>
                      <w:color w:val="231F20"/>
                      <w:sz w:val="28"/>
                      <w:szCs w:val="28"/>
                    </w:rPr>
                    <w:t>2.5 Emergency Operation</w:t>
                  </w:r>
                </w:p>
              </w:txbxContent>
            </v:textbox>
          </v:rect>
        </w:pict>
      </w:r>
      <w:r>
        <w:pict>
          <v:rect id="tb689" o:spid="_x0000_s1134" o:spt="1" style="position:absolute;left:0pt;margin-left:56.7pt;margin-top:84.9pt;height:18.8pt;width:134.5pt;mso-position-horizontal-relative:page;mso-position-vertical-relative:page;mso-wrap-style:none;z-index:252260352;mso-width-relative:page;mso-height-relative:page;" filled="f" stroked="f" coordsize="21600,21600">
            <v:path/>
            <v:fill on="f" focussize="0,0"/>
            <v:stroke on="f"/>
            <v:imagedata o:title=""/>
            <o:lock v:ext="edit"/>
            <v:textbox inset="0mm,0mm,0mm,0mm">
              <w:txbxContent>
                <w:p w14:paraId="31C262C6">
                  <w:pPr>
                    <w:spacing w:line="307" w:lineRule="exact"/>
                  </w:pPr>
                  <w:r>
                    <w:rPr>
                      <w:rFonts w:ascii="Arial Narrow" w:hAnsi="Arial Narrow" w:eastAsia="Arial Narrow" w:cs="Arial Narrow"/>
                      <w:b/>
                      <w:bCs/>
                      <w:color w:val="231F20"/>
                      <w:sz w:val="26"/>
                      <w:szCs w:val="26"/>
                    </w:rPr>
                    <w:t>2.5.1 Soft Emergency Stop</w:t>
                  </w:r>
                </w:p>
              </w:txbxContent>
            </v:textbox>
          </v:rect>
        </w:pict>
      </w:r>
      <w:r>
        <w:pict>
          <v:rect id="mrg1559" o:spid="_x0000_s1133" o:spt="1" style="position:absolute;left:0pt;margin-left:56.7pt;margin-top:114.9pt;height:185pt;width:391.2pt;mso-position-horizontal-relative:page;mso-position-vertical-relative:page;mso-wrap-style:none;z-index:252130304;mso-width-relative:page;mso-height-relative:page;" filled="f" stroked="f" coordsize="21600,21600">
            <v:path/>
            <v:fill on="f" focussize="0,0"/>
            <v:stroke on="f"/>
            <v:imagedata o:title=""/>
            <o:lock v:ext="edit"/>
            <v:textbox inset="0mm,0mm,0mm,0mm">
              <w:txbxContent>
                <w:p w14:paraId="77658780">
                  <w:pPr>
                    <w:spacing w:line="283" w:lineRule="exact"/>
                  </w:pPr>
                  <w:r>
                    <w:rPr>
                      <w:rFonts w:ascii="Arial Narrow" w:hAnsi="Arial Narrow" w:eastAsia="Arial Narrow" w:cs="Arial Narrow"/>
                      <w:color w:val="231F20"/>
                      <w:sz w:val="24"/>
                      <w:szCs w:val="24"/>
                    </w:rPr>
                    <w:t xml:space="preserve">If the robot's legs swing or shake violently and other abnormal phenomena occur during </w:t>
                  </w:r>
                </w:p>
                <w:p w14:paraId="0D0C29D2">
                  <w:pPr>
                    <w:spacing w:before="75" w:line="283" w:lineRule="exact"/>
                  </w:pPr>
                  <w:r>
                    <w:rPr>
                      <w:rFonts w:ascii="Arial Narrow" w:hAnsi="Arial Narrow" w:eastAsia="Arial Narrow" w:cs="Arial Narrow"/>
                      <w:color w:val="231F20"/>
                      <w:sz w:val="24"/>
                      <w:szCs w:val="24"/>
                    </w:rPr>
                    <w:t xml:space="preserve">use, please start the soft emergency stop function on Controller (flip ②and ③up at the </w:t>
                  </w:r>
                </w:p>
                <w:p w14:paraId="26AD1B8E">
                  <w:pPr>
                    <w:spacing w:before="77" w:line="283" w:lineRule="exact"/>
                  </w:pPr>
                  <w:r>
                    <w:rPr>
                      <w:rFonts w:ascii="Arial Narrow" w:hAnsi="Arial Narrow" w:eastAsia="Arial Narrow" w:cs="Arial Narrow"/>
                      <w:color w:val="231F20"/>
                      <w:sz w:val="24"/>
                      <w:szCs w:val="24"/>
                    </w:rPr>
                    <w:t xml:space="preserve">same time or click the button ⑱) or push the soft emergency stop button at the tail of </w:t>
                  </w:r>
                </w:p>
                <w:p w14:paraId="5A06EE40">
                  <w:pPr>
                    <w:spacing w:before="79" w:line="283" w:lineRule="exact"/>
                  </w:pPr>
                  <w:r>
                    <w:rPr>
                      <w:rFonts w:ascii="Arial Narrow" w:hAnsi="Arial Narrow" w:eastAsia="Arial Narrow" w:cs="Arial Narrow"/>
                      <w:color w:val="231F20"/>
                      <w:sz w:val="24"/>
                      <w:szCs w:val="24"/>
                    </w:rPr>
                    <w:t xml:space="preserve">the robot to make the robot lie down and enter the self-locking protection state. If the </w:t>
                  </w:r>
                </w:p>
                <w:p w14:paraId="56EEFB05">
                  <w:pPr>
                    <w:spacing w:before="75" w:line="283" w:lineRule="exact"/>
                  </w:pPr>
                  <w:r>
                    <w:rPr>
                      <w:rFonts w:ascii="Arial Narrow" w:hAnsi="Arial Narrow" w:eastAsia="Arial Narrow" w:cs="Arial Narrow"/>
                      <w:color w:val="231F20"/>
                      <w:sz w:val="24"/>
                      <w:szCs w:val="24"/>
                    </w:rPr>
                    <w:t xml:space="preserve">soft emergency stop is triggered by ②and ③ , please flip them back to release the soft </w:t>
                  </w:r>
                </w:p>
                <w:p w14:paraId="2920CCA1">
                  <w:pPr>
                    <w:spacing w:before="79" w:line="283" w:lineRule="exact"/>
                  </w:pPr>
                  <w:r>
                    <w:rPr>
                      <w:rFonts w:ascii="Arial Narrow" w:hAnsi="Arial Narrow" w:eastAsia="Arial Narrow" w:cs="Arial Narrow"/>
                      <w:color w:val="231F20"/>
                      <w:sz w:val="24"/>
                      <w:szCs w:val="24"/>
                    </w:rPr>
                    <w:t xml:space="preserve">emergency stop. If the rear soft emergency stop button is pressed, you need to rotate </w:t>
                  </w:r>
                </w:p>
                <w:p w14:paraId="6A56FFD9">
                  <w:pPr>
                    <w:spacing w:before="77" w:line="283" w:lineRule="exact"/>
                  </w:pPr>
                  <w:r>
                    <w:rPr>
                      <w:rFonts w:ascii="Arial Narrow" w:hAnsi="Arial Narrow" w:eastAsia="Arial Narrow" w:cs="Arial Narrow"/>
                      <w:color w:val="231F20"/>
                      <w:sz w:val="24"/>
                      <w:szCs w:val="24"/>
                    </w:rPr>
                    <w:t xml:space="preserve">the  button in the direction of the arrow on the button to release it. After releasing the </w:t>
                  </w:r>
                </w:p>
                <w:p w14:paraId="26A20CFD">
                  <w:pPr>
                    <w:spacing w:before="75" w:line="283" w:lineRule="exact"/>
                  </w:pPr>
                  <w:r>
                    <w:rPr>
                      <w:rFonts w:ascii="Arial Narrow" w:hAnsi="Arial Narrow" w:eastAsia="Arial Narrow" w:cs="Arial Narrow"/>
                      <w:color w:val="231F20"/>
                      <w:sz w:val="24"/>
                      <w:szCs w:val="24"/>
                    </w:rPr>
                    <w:t>soft emergency stop, please release the force in time (press ⑤or ㉑) to release the self-</w:t>
                  </w:r>
                </w:p>
                <w:p w14:paraId="31D901A1">
                  <w:pPr>
                    <w:spacing w:before="79" w:line="283" w:lineRule="exact"/>
                  </w:pPr>
                  <w:r>
                    <w:rPr>
                      <w:rFonts w:ascii="Arial Narrow" w:hAnsi="Arial Narrow" w:eastAsia="Arial Narrow" w:cs="Arial Narrow"/>
                      <w:color w:val="231F20"/>
                      <w:sz w:val="24"/>
                      <w:szCs w:val="24"/>
                    </w:rPr>
                    <w:t xml:space="preserve">locking protection. After troubleshooting, press the stand button again to operate the robot </w:t>
                  </w:r>
                </w:p>
                <w:p w14:paraId="6D204E69">
                  <w:pPr>
                    <w:spacing w:before="77" w:line="283" w:lineRule="exact"/>
                  </w:pPr>
                  <w:r>
                    <w:rPr>
                      <w:rFonts w:ascii="Arial Narrow" w:hAnsi="Arial Narrow" w:eastAsia="Arial Narrow" w:cs="Arial Narrow"/>
                      <w:color w:val="231F20"/>
                      <w:sz w:val="24"/>
                      <w:szCs w:val="24"/>
                    </w:rPr>
                    <w:t>normally.</w:t>
                  </w:r>
                </w:p>
              </w:txbxContent>
            </v:textbox>
          </v:rect>
        </w:pict>
      </w:r>
      <w:r>
        <w:pict>
          <v:rect id="tb694" o:spid="_x0000_s1132" o:spt="1" style="position:absolute;left:0pt;margin-left:56.7pt;margin-top:310.05pt;height:18.8pt;width:138.05pt;mso-position-horizontal-relative:page;mso-position-vertical-relative:page;mso-wrap-style:none;z-index:252262400;mso-width-relative:page;mso-height-relative:page;" filled="f" stroked="f" coordsize="21600,21600">
            <v:path/>
            <v:fill on="f" focussize="0,0"/>
            <v:stroke on="f"/>
            <v:imagedata o:title=""/>
            <o:lock v:ext="edit"/>
            <v:textbox inset="0mm,0mm,0mm,0mm">
              <w:txbxContent>
                <w:p w14:paraId="6DA2E8E9">
                  <w:pPr>
                    <w:spacing w:line="307" w:lineRule="exact"/>
                  </w:pPr>
                  <w:r>
                    <w:rPr>
                      <w:rFonts w:ascii="Arial Narrow" w:hAnsi="Arial Narrow" w:eastAsia="Arial Narrow" w:cs="Arial Narrow"/>
                      <w:b/>
                      <w:bCs/>
                      <w:color w:val="231F20"/>
                      <w:sz w:val="26"/>
                      <w:szCs w:val="26"/>
                    </w:rPr>
                    <w:t>2.5.2 Hard Emergency Stop</w:t>
                  </w:r>
                </w:p>
              </w:txbxContent>
            </v:textbox>
          </v:rect>
        </w:pict>
      </w:r>
      <w:r>
        <w:pict>
          <v:rect id="mrg1561" o:spid="_x0000_s1131" o:spt="1" style="position:absolute;left:0pt;margin-left:56.7pt;margin-top:342.15pt;height:132pt;width:389.55pt;mso-position-horizontal-relative:page;mso-position-vertical-relative:page;mso-wrap-style:none;z-index:252133376;mso-width-relative:page;mso-height-relative:page;" filled="f" stroked="f" coordsize="21600,21600">
            <v:path/>
            <v:fill on="f" focussize="0,0"/>
            <v:stroke on="f"/>
            <v:imagedata o:title=""/>
            <o:lock v:ext="edit"/>
            <v:textbox inset="0mm,0mm,0mm,0mm">
              <w:txbxContent>
                <w:p w14:paraId="08E0B343">
                  <w:pPr>
                    <w:spacing w:line="283" w:lineRule="exact"/>
                  </w:pPr>
                  <w:r>
                    <w:rPr>
                      <w:rFonts w:ascii="Arial Narrow" w:hAnsi="Arial Narrow" w:eastAsia="Arial Narrow" w:cs="Arial Narrow"/>
                      <w:color w:val="231F20"/>
                      <w:sz w:val="24"/>
                      <w:szCs w:val="24"/>
                    </w:rPr>
                    <w:t xml:space="preserve">Hard emergency stop, that is, hardware emergency shutdown, press the hard emergency </w:t>
                  </w:r>
                </w:p>
                <w:p w14:paraId="2F49B41C">
                  <w:pPr>
                    <w:spacing w:before="77" w:line="283" w:lineRule="exact"/>
                  </w:pPr>
                  <w:r>
                    <w:rPr>
                      <w:rFonts w:ascii="Arial Narrow" w:hAnsi="Arial Narrow" w:eastAsia="Arial Narrow" w:cs="Arial Narrow"/>
                      <w:color w:val="231F20"/>
                      <w:sz w:val="24"/>
                      <w:szCs w:val="24"/>
                    </w:rPr>
                    <w:t xml:space="preserve">stop button at the tail of the robot, and the indicator light is off to indicate that the hard </w:t>
                  </w:r>
                </w:p>
                <w:p w14:paraId="398F5470">
                  <w:pPr>
                    <w:spacing w:before="77" w:line="283" w:lineRule="exact"/>
                  </w:pPr>
                  <w:r>
                    <w:rPr>
                      <w:rFonts w:ascii="Arial Narrow" w:hAnsi="Arial Narrow" w:eastAsia="Arial Narrow" w:cs="Arial Narrow"/>
                      <w:color w:val="231F20"/>
                      <w:sz w:val="24"/>
                      <w:szCs w:val="24"/>
                    </w:rPr>
                    <w:t xml:space="preserve">emergency stop has been triggered, which can ensure that the robot joints are locked in </w:t>
                  </w:r>
                </w:p>
                <w:p w14:paraId="4AA7245A">
                  <w:pPr>
                    <w:spacing w:before="77" w:line="283" w:lineRule="exact"/>
                  </w:pPr>
                  <w:r>
                    <w:rPr>
                      <w:rFonts w:ascii="Arial Narrow" w:hAnsi="Arial Narrow" w:eastAsia="Arial Narrow" w:cs="Arial Narrow"/>
                      <w:color w:val="231F20"/>
                      <w:sz w:val="24"/>
                      <w:szCs w:val="24"/>
                    </w:rPr>
                    <w:t xml:space="preserve">the boot state and avoid the robot from getting out of control. At this time, press the hard </w:t>
                  </w:r>
                </w:p>
                <w:p w14:paraId="092A7E78">
                  <w:pPr>
                    <w:spacing w:before="77" w:line="283" w:lineRule="exact"/>
                  </w:pPr>
                  <w:r>
                    <w:rPr>
                      <w:rFonts w:ascii="Arial Narrow" w:hAnsi="Arial Narrow" w:eastAsia="Arial Narrow" w:cs="Arial Narrow"/>
                      <w:color w:val="231F20"/>
                      <w:sz w:val="24"/>
                      <w:szCs w:val="24"/>
                    </w:rPr>
                    <w:t xml:space="preserve">emergency stop button again, and the indicator light will be on to indicate that the hard </w:t>
                  </w:r>
                </w:p>
                <w:p w14:paraId="3E42790B">
                  <w:pPr>
                    <w:spacing w:before="77" w:line="283" w:lineRule="exact"/>
                  </w:pPr>
                  <w:r>
                    <w:rPr>
                      <w:rFonts w:ascii="Arial Narrow" w:hAnsi="Arial Narrow" w:eastAsia="Arial Narrow" w:cs="Arial Narrow"/>
                      <w:color w:val="231F20"/>
                      <w:sz w:val="24"/>
                      <w:szCs w:val="24"/>
                    </w:rPr>
                    <w:t xml:space="preserve">emergency stop has been lifted, and the robot needs to be restarted to restore the normal </w:t>
                  </w:r>
                </w:p>
                <w:p w14:paraId="172A5E5C">
                  <w:pPr>
                    <w:spacing w:before="77" w:line="283" w:lineRule="exact"/>
                  </w:pPr>
                  <w:r>
                    <w:rPr>
                      <w:rFonts w:ascii="Arial Narrow" w:hAnsi="Arial Narrow" w:eastAsia="Arial Narrow" w:cs="Arial Narrow"/>
                      <w:color w:val="231F20"/>
                      <w:sz w:val="24"/>
                      <w:szCs w:val="24"/>
                    </w:rPr>
                    <w:t>use state after the hard emergency stop is lifted.</w:t>
                  </w:r>
                </w:p>
              </w:txbxContent>
            </v:textbox>
          </v:rect>
        </w:pict>
      </w:r>
      <w:r>
        <w:pict>
          <v:rect id="mrg1562" o:spid="_x0000_s1130" o:spt="1" style="position:absolute;left:0pt;margin-left:145.1pt;margin-top:491.55pt;height:78pt;width:315.7pt;mso-position-horizontal-relative:page;mso-position-vertical-relative:page;mso-wrap-style:none;z-index:252135424;mso-width-relative:page;mso-height-relative:page;" filled="f" stroked="f" coordsize="21600,21600">
            <v:path/>
            <v:fill on="f" focussize="0,0"/>
            <v:stroke on="f"/>
            <v:imagedata o:title=""/>
            <o:lock v:ext="edit"/>
            <v:textbox inset="0mm,0mm,0mm,0mm">
              <w:txbxContent>
                <w:p w14:paraId="7D922FB2">
                  <w:pPr>
                    <w:spacing w:line="283" w:lineRule="exact"/>
                  </w:pPr>
                  <w:r>
                    <w:rPr>
                      <w:rFonts w:ascii="Arial Narrow" w:hAnsi="Arial Narrow" w:eastAsia="Arial Narrow" w:cs="Arial Narrow"/>
                      <w:color w:val="231F20"/>
                      <w:sz w:val="24"/>
                      <w:szCs w:val="24"/>
                    </w:rPr>
                    <w:t xml:space="preserve">Once the hard emergency stop is triggered, it will cause the robot to lose </w:t>
                  </w:r>
                </w:p>
                <w:p w14:paraId="6C3CB6F3">
                  <w:pPr>
                    <w:spacing w:before="77" w:line="283" w:lineRule="exact"/>
                  </w:pPr>
                  <w:r>
                    <w:rPr>
                      <w:rFonts w:ascii="Arial Narrow" w:hAnsi="Arial Narrow" w:eastAsia="Arial Narrow" w:cs="Arial Narrow"/>
                      <w:color w:val="231F20"/>
                      <w:sz w:val="24"/>
                      <w:szCs w:val="24"/>
                    </w:rPr>
                    <w:t xml:space="preserve">all kinetic energy and thus fall to the ground. There is a risk of damaging </w:t>
                  </w:r>
                </w:p>
                <w:p w14:paraId="704368B5">
                  <w:pPr>
                    <w:spacing w:before="77" w:line="283" w:lineRule="exact"/>
                  </w:pPr>
                  <w:r>
                    <w:rPr>
                      <w:rFonts w:ascii="Arial Narrow" w:hAnsi="Arial Narrow" w:eastAsia="Arial Narrow" w:cs="Arial Narrow"/>
                      <w:color w:val="231F20"/>
                      <w:sz w:val="24"/>
                      <w:szCs w:val="24"/>
                    </w:rPr>
                    <w:t xml:space="preserve">the ground or the robot, so it is strictly forbidden to press the hard stop </w:t>
                  </w:r>
                </w:p>
                <w:p w14:paraId="6514DF43">
                  <w:pPr>
                    <w:spacing w:before="77" w:line="283" w:lineRule="exact"/>
                  </w:pPr>
                  <w:r>
                    <w:rPr>
                      <w:rFonts w:ascii="Arial Narrow" w:hAnsi="Arial Narrow" w:eastAsia="Arial Narrow" w:cs="Arial Narrow"/>
                      <w:color w:val="231F20"/>
                      <w:sz w:val="24"/>
                      <w:szCs w:val="24"/>
                    </w:rPr>
                    <w:t>emergency button during normal movement!</w:t>
                  </w:r>
                </w:p>
              </w:txbxContent>
            </v:textbox>
          </v:rect>
        </w:pict>
      </w:r>
      <w:r>
        <w:pict>
          <v:rect id="tb690" o:spid="_x0000_s1129" o:spt="1" style="position:absolute;left:0pt;margin-left:56.7pt;margin-top:582.25pt;height:18.8pt;width:112.6pt;mso-position-horizontal-relative:page;mso-position-vertical-relative:page;mso-wrap-style:none;z-index:252261376;mso-width-relative:page;mso-height-relative:page;" filled="f" stroked="f" coordsize="21600,21600">
            <v:path/>
            <v:fill on="f" focussize="0,0"/>
            <v:stroke on="f"/>
            <v:imagedata o:title=""/>
            <o:lock v:ext="edit"/>
            <v:textbox inset="0mm,0mm,0mm,0mm">
              <w:txbxContent>
                <w:p w14:paraId="036471CB">
                  <w:pPr>
                    <w:spacing w:line="307" w:lineRule="exact"/>
                  </w:pPr>
                  <w:r>
                    <w:rPr>
                      <w:rFonts w:ascii="Arial Narrow" w:hAnsi="Arial Narrow" w:eastAsia="Arial Narrow" w:cs="Arial Narrow"/>
                      <w:b/>
                      <w:bCs/>
                      <w:color w:val="231F20"/>
                      <w:sz w:val="26"/>
                      <w:szCs w:val="26"/>
                    </w:rPr>
                    <w:t>2.5.3 Overtemperature</w:t>
                  </w:r>
                </w:p>
              </w:txbxContent>
            </v:textbox>
          </v:rect>
        </w:pict>
      </w:r>
      <w:r>
        <w:pict>
          <v:rect id="mrg1564" o:spid="_x0000_s1128" o:spt="1" style="position:absolute;left:0pt;margin-left:56.7pt;margin-top:613.55pt;height:60pt;width:389.5pt;mso-position-horizontal-relative:page;mso-position-vertical-relative:page;mso-wrap-style:none;z-index:252138496;mso-width-relative:page;mso-height-relative:page;" filled="f" stroked="f" coordsize="21600,21600">
            <v:path/>
            <v:fill on="f" focussize="0,0"/>
            <v:stroke on="f"/>
            <v:imagedata o:title=""/>
            <o:lock v:ext="edit"/>
            <v:textbox inset="0mm,0mm,0mm,0mm">
              <w:txbxContent>
                <w:p w14:paraId="0343FA1F">
                  <w:pPr>
                    <w:spacing w:line="283" w:lineRule="exact"/>
                  </w:pPr>
                  <w:r>
                    <w:rPr>
                      <w:rFonts w:ascii="Arial Narrow" w:hAnsi="Arial Narrow" w:eastAsia="Arial Narrow" w:cs="Arial Narrow"/>
                      <w:color w:val="231F20"/>
                      <w:sz w:val="24"/>
                      <w:szCs w:val="24"/>
                    </w:rPr>
                    <w:t xml:space="preserve">The system comes with temperature sensing. Once the robot runs for a long time causing </w:t>
                  </w:r>
                </w:p>
                <w:p w14:paraId="61DF250B">
                  <w:pPr>
                    <w:spacing w:before="77" w:line="283" w:lineRule="exact"/>
                  </w:pPr>
                  <w:r>
                    <w:rPr>
                      <w:rFonts w:ascii="Arial Narrow" w:hAnsi="Arial Narrow" w:eastAsia="Arial Narrow" w:cs="Arial Narrow"/>
                      <w:color w:val="231F20"/>
                      <w:sz w:val="24"/>
                      <w:szCs w:val="24"/>
                    </w:rPr>
                    <w:t xml:space="preserve">the motor or drive to overheat, it will automatically start the overtemperature protection </w:t>
                  </w:r>
                </w:p>
                <w:p w14:paraId="489CF02A">
                  <w:pPr>
                    <w:spacing w:before="77" w:line="283" w:lineRule="exact"/>
                  </w:pPr>
                  <w:r>
                    <w:rPr>
                      <w:rFonts w:ascii="Arial Narrow" w:hAnsi="Arial Narrow" w:eastAsia="Arial Narrow" w:cs="Arial Narrow"/>
                      <w:color w:val="231F20"/>
                      <w:sz w:val="24"/>
                      <w:szCs w:val="24"/>
                    </w:rPr>
                    <w:t>and the robot will automatically stop moving and get down in place.</w:t>
                  </w:r>
                </w:p>
              </w:txbxContent>
            </v:textbox>
          </v:rect>
        </w:pict>
      </w:r>
      <w:r>
        <w:pict>
          <v:rect id="tb682" o:spid="_x0000_s1127" o:spt="1" style="position:absolute;left:0pt;margin-left:291pt;margin-top:791.9pt;height:18.4pt;width:10.95pt;mso-position-horizontal-relative:page;mso-position-vertical-relative:page;mso-wrap-style:none;z-index:252257280;mso-width-relative:page;mso-height-relative:page;" filled="f" stroked="f" coordsize="21600,21600">
            <v:path/>
            <v:fill on="f" focussize="0,0"/>
            <v:stroke on="f"/>
            <v:imagedata o:title=""/>
            <o:lock v:ext="edit"/>
            <v:textbox inset="0mm,0mm,0mm,0mm">
              <w:txbxContent>
                <w:p w14:paraId="377E622E">
                  <w:pPr>
                    <w:spacing w:line="283" w:lineRule="exact"/>
                  </w:pPr>
                  <w:r>
                    <w:rPr>
                      <w:rFonts w:ascii="Arial Narrow" w:hAnsi="Arial Narrow" w:eastAsia="Arial Narrow" w:cs="Arial Narrow"/>
                      <w:color w:val="231F20"/>
                      <w:sz w:val="24"/>
                      <w:szCs w:val="24"/>
                    </w:rPr>
                    <w:t>16</w:t>
                  </w:r>
                </w:p>
              </w:txbxContent>
            </v:textbox>
          </v:rect>
        </w:pict>
      </w:r>
      <w:r>
        <w:br w:type="page"/>
      </w:r>
    </w:p>
    <w:p w14:paraId="28DB926F">
      <w:pPr>
        <w:spacing w:line="20" w:lineRule="exact"/>
      </w:pPr>
      <w:r>
        <w:drawing>
          <wp:anchor distT="0" distB="0" distL="0" distR="0" simplePos="0" relativeHeight="251678720"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1" name="Picture 21" descr="/Users/xinzhang/Library/Containers/com.kingsoft.wpsoffice.mac/Data/tmp/picturecompress_20260925231114/output_20.pngoutput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sers/xinzhang/Library/Containers/com.kingsoft.wpsoffice.mac/Data/tmp/picturecompress_20260925231114/output_20.pngoutput_20"/>
                    <pic:cNvPicPr>
                      <a:picLocks noChangeAspect="1"/>
                    </pic:cNvPicPr>
                  </pic:nvPicPr>
                  <pic:blipFill>
                    <a:blip r:embed="rId25"/>
                    <a:stretch>
                      <a:fillRect/>
                    </a:stretch>
                  </pic:blipFill>
                  <pic:spPr>
                    <a:xfrm>
                      <a:off x="0" y="0"/>
                      <a:ext cx="7560310" cy="10692003"/>
                    </a:xfrm>
                    <a:prstGeom prst="rect">
                      <a:avLst/>
                    </a:prstGeom>
                  </pic:spPr>
                </pic:pic>
              </a:graphicData>
            </a:graphic>
          </wp:anchor>
        </w:drawing>
      </w:r>
      <w:r>
        <w:pict>
          <v:rect id="tb724" o:spid="_x0000_s1126" o:spt="1" style="position:absolute;left:0pt;margin-left:56.7pt;margin-top:53.9pt;height:18.8pt;width:93.05pt;mso-position-horizontal-relative:page;mso-position-vertical-relative:page;mso-wrap-style:none;z-index:252266496;mso-width-relative:page;mso-height-relative:page;" filled="f" stroked="f" coordsize="21600,21600">
            <v:path/>
            <v:fill on="f" focussize="0,0"/>
            <v:stroke on="f"/>
            <v:imagedata o:title=""/>
            <o:lock v:ext="edit"/>
            <v:textbox inset="0mm,0mm,0mm,0mm">
              <w:txbxContent>
                <w:p w14:paraId="5BF7A356">
                  <w:pPr>
                    <w:spacing w:line="307" w:lineRule="exact"/>
                  </w:pPr>
                  <w:r>
                    <w:rPr>
                      <w:rFonts w:ascii="Arial Narrow" w:hAnsi="Arial Narrow" w:eastAsia="Arial Narrow" w:cs="Arial Narrow"/>
                      <w:b/>
                      <w:bCs/>
                      <w:color w:val="231F20"/>
                      <w:sz w:val="26"/>
                      <w:szCs w:val="26"/>
                    </w:rPr>
                    <w:t>2.5.4 Falling Down</w:t>
                  </w:r>
                </w:p>
              </w:txbxContent>
            </v:textbox>
          </v:rect>
        </w:pict>
      </w:r>
      <w:r>
        <w:pict>
          <v:rect id="mrg1567" o:spid="_x0000_s1125" o:spt="1" style="position:absolute;left:0pt;margin-left:56.7pt;margin-top:78.1pt;height:78pt;width:394.75pt;mso-position-horizontal-relative:page;mso-position-vertical-relative:page;mso-wrap-style:none;z-index:252140544;mso-width-relative:page;mso-height-relative:page;" filled="f" stroked="f" coordsize="21600,21600">
            <v:path/>
            <v:fill on="f" focussize="0,0"/>
            <v:stroke on="f"/>
            <v:imagedata o:title=""/>
            <o:lock v:ext="edit"/>
            <v:textbox inset="0mm,0mm,0mm,0mm">
              <w:txbxContent>
                <w:p w14:paraId="6CE9E807">
                  <w:pPr>
                    <w:spacing w:line="283" w:lineRule="exact"/>
                  </w:pPr>
                  <w:r>
                    <w:rPr>
                      <w:rFonts w:ascii="Arial Narrow" w:hAnsi="Arial Narrow" w:eastAsia="Arial Narrow" w:cs="Arial Narrow"/>
                      <w:color w:val="231F20"/>
                      <w:sz w:val="24"/>
                      <w:szCs w:val="24"/>
                    </w:rPr>
                    <w:t xml:space="preserve">If the robot falls down suddenly, the joints will be automatically locked. Please try to click </w:t>
                  </w:r>
                </w:p>
                <w:p w14:paraId="64775412">
                  <w:pPr>
                    <w:spacing w:before="77" w:line="283" w:lineRule="exact"/>
                  </w:pPr>
                  <w:r>
                    <w:rPr>
                      <w:rFonts w:ascii="Arial Narrow" w:hAnsi="Arial Narrow" w:eastAsia="Arial Narrow" w:cs="Arial Narrow"/>
                      <w:color w:val="231F20"/>
                      <w:sz w:val="24"/>
                      <w:szCs w:val="24"/>
                    </w:rPr>
                    <w:t xml:space="preserve">[Stand] button in the app after making sure there is no obstacle around. If the robot still </w:t>
                  </w:r>
                </w:p>
                <w:p w14:paraId="50E11639">
                  <w:pPr>
                    <w:spacing w:before="77" w:line="283" w:lineRule="exact"/>
                  </w:pPr>
                  <w:r>
                    <w:rPr>
                      <w:rFonts w:ascii="Arial Narrow" w:hAnsi="Arial Narrow" w:eastAsia="Arial Narrow" w:cs="Arial Narrow"/>
                      <w:color w:val="231F20"/>
                      <w:sz w:val="24"/>
                      <w:szCs w:val="24"/>
                    </w:rPr>
                    <w:t xml:space="preserve">can't get up, press the emergency stop button at the rear of robot, then click [Save Data] at </w:t>
                  </w:r>
                </w:p>
                <w:p w14:paraId="661E60D2">
                  <w:pPr>
                    <w:spacing w:before="77" w:line="283" w:lineRule="exact"/>
                  </w:pPr>
                  <w:r>
                    <w:rPr>
                      <w:rFonts w:ascii="Arial Narrow" w:hAnsi="Arial Narrow" w:eastAsia="Arial Narrow" w:cs="Arial Narrow"/>
                      <w:color w:val="231F20"/>
                      <w:sz w:val="24"/>
                      <w:szCs w:val="24"/>
                    </w:rPr>
                    <w:t>the Settings page of the APP and power off the robot.</w:t>
                  </w:r>
                </w:p>
              </w:txbxContent>
            </v:textbox>
          </v:rect>
        </w:pict>
      </w:r>
      <w:r>
        <w:pict>
          <v:rect id="tb729" o:spid="_x0000_s1124" o:spt="1" style="position:absolute;left:0pt;margin-left:56.7pt;margin-top:169pt;height:18.8pt;width:87.7pt;mso-position-horizontal-relative:page;mso-position-vertical-relative:page;mso-wrap-style:none;z-index:252267520;mso-width-relative:page;mso-height-relative:page;" filled="f" stroked="f" coordsize="21600,21600">
            <v:path/>
            <v:fill on="f" focussize="0,0"/>
            <v:stroke on="f"/>
            <v:imagedata o:title=""/>
            <o:lock v:ext="edit"/>
            <v:textbox inset="0mm,0mm,0mm,0mm">
              <w:txbxContent>
                <w:p w14:paraId="4C91C54F">
                  <w:pPr>
                    <w:spacing w:line="307" w:lineRule="exact"/>
                  </w:pPr>
                  <w:r>
                    <w:rPr>
                      <w:rFonts w:ascii="Arial Narrow" w:hAnsi="Arial Narrow" w:eastAsia="Arial Narrow" w:cs="Arial Narrow"/>
                      <w:b/>
                      <w:bCs/>
                      <w:color w:val="231F20"/>
                      <w:sz w:val="26"/>
                      <w:szCs w:val="26"/>
                    </w:rPr>
                    <w:t>2.5.5 Low Battery</w:t>
                  </w:r>
                </w:p>
              </w:txbxContent>
            </v:textbox>
          </v:rect>
        </w:pict>
      </w:r>
      <w:r>
        <w:pict>
          <v:rect id="mrg1569" o:spid="_x0000_s1123" o:spt="1" style="position:absolute;left:0pt;margin-left:56.7pt;margin-top:193.25pt;height:78pt;width:373.1pt;mso-position-horizontal-relative:page;mso-position-vertical-relative:page;mso-wrap-style:none;z-index:252143616;mso-width-relative:page;mso-height-relative:page;" filled="f" stroked="f" coordsize="21600,21600">
            <v:path/>
            <v:fill on="f" focussize="0,0"/>
            <v:stroke on="f"/>
            <v:imagedata o:title=""/>
            <o:lock v:ext="edit"/>
            <v:textbox inset="0mm,0mm,0mm,0mm">
              <w:txbxContent>
                <w:p w14:paraId="57D5BD82">
                  <w:pPr>
                    <w:spacing w:line="283" w:lineRule="exact"/>
                  </w:pPr>
                  <w:r>
                    <w:rPr>
                      <w:rFonts w:ascii="Arial Narrow" w:hAnsi="Arial Narrow" w:eastAsia="Arial Narrow" w:cs="Arial Narrow"/>
                      <w:color w:val="231F20"/>
                      <w:sz w:val="24"/>
                      <w:szCs w:val="24"/>
                    </w:rPr>
                    <w:t xml:space="preserve">When the robot's battery is below 10%, it will enter a low battery warning state, and it </w:t>
                  </w:r>
                </w:p>
                <w:p w14:paraId="3DD3FDC4">
                  <w:pPr>
                    <w:spacing w:before="77" w:line="283" w:lineRule="exact"/>
                  </w:pPr>
                  <w:r>
                    <w:rPr>
                      <w:rFonts w:ascii="Arial Narrow" w:hAnsi="Arial Narrow" w:eastAsia="Arial Narrow" w:cs="Arial Narrow"/>
                      <w:color w:val="231F20"/>
                      <w:sz w:val="24"/>
                      <w:szCs w:val="24"/>
                    </w:rPr>
                    <w:t xml:space="preserve">should be charged immediately. When the battery level drops below 3%, the robot will </w:t>
                  </w:r>
                </w:p>
                <w:p w14:paraId="08BB245E">
                  <w:pPr>
                    <w:spacing w:before="77" w:line="283" w:lineRule="exact"/>
                  </w:pPr>
                  <w:r>
                    <w:rPr>
                      <w:rFonts w:ascii="Arial Narrow" w:hAnsi="Arial Narrow" w:eastAsia="Arial Narrow" w:cs="Arial Narrow"/>
                      <w:color w:val="231F20"/>
                      <w:sz w:val="24"/>
                      <w:szCs w:val="24"/>
                    </w:rPr>
                    <w:t xml:space="preserve">trigger a low battery protection mode, where it will automatically lie down and will no </w:t>
                  </w:r>
                </w:p>
                <w:p w14:paraId="0E6EEDAA">
                  <w:pPr>
                    <w:spacing w:before="77" w:line="283" w:lineRule="exact"/>
                  </w:pPr>
                  <w:r>
                    <w:rPr>
                      <w:rFonts w:ascii="Arial Narrow" w:hAnsi="Arial Narrow" w:eastAsia="Arial Narrow" w:cs="Arial Narrow"/>
                      <w:color w:val="231F20"/>
                      <w:sz w:val="24"/>
                      <w:szCs w:val="24"/>
                    </w:rPr>
                    <w:t>longer respond to commands from the remote controller.</w:t>
                  </w:r>
                </w:p>
              </w:txbxContent>
            </v:textbox>
          </v:rect>
        </w:pict>
      </w:r>
      <w:r>
        <w:pict>
          <v:rect id="tb713" o:spid="_x0000_s1122" o:spt="1" style="position:absolute;left:0pt;margin-left:56.7pt;margin-top:272.4pt;height:18.8pt;width:134.55pt;mso-position-horizontal-relative:page;mso-position-vertical-relative:page;mso-wrap-style:none;z-index:252264448;mso-width-relative:page;mso-height-relative:page;" filled="f" stroked="f" coordsize="21600,21600">
            <v:path/>
            <v:fill on="f" focussize="0,0"/>
            <v:stroke on="f"/>
            <v:imagedata o:title=""/>
            <o:lock v:ext="edit"/>
            <v:textbox inset="0mm,0mm,0mm,0mm">
              <w:txbxContent>
                <w:p w14:paraId="2DBC341A">
                  <w:pPr>
                    <w:spacing w:line="307" w:lineRule="exact"/>
                  </w:pPr>
                  <w:r>
                    <w:rPr>
                      <w:rFonts w:ascii="Arial Narrow" w:hAnsi="Arial Narrow" w:eastAsia="Arial Narrow" w:cs="Arial Narrow"/>
                      <w:b/>
                      <w:bCs/>
                      <w:color w:val="231F20"/>
                      <w:sz w:val="26"/>
                      <w:szCs w:val="26"/>
                    </w:rPr>
                    <w:t>2.5.6 Other Circumstances</w:t>
                  </w:r>
                </w:p>
              </w:txbxContent>
            </v:textbox>
          </v:rect>
        </w:pict>
      </w:r>
      <w:r>
        <w:pict>
          <v:rect id="mrg1571" o:spid="_x0000_s1121" o:spt="1" style="position:absolute;left:0pt;margin-left:56.7pt;margin-top:298.1pt;height:132pt;width:420.05pt;mso-position-horizontal-relative:page;mso-position-vertical-relative:page;mso-wrap-style:none;z-index:252146688;mso-width-relative:page;mso-height-relative:page;" filled="f" stroked="f" coordsize="21600,21600">
            <v:path/>
            <v:fill on="f" focussize="0,0"/>
            <v:stroke on="f"/>
            <v:imagedata o:title=""/>
            <o:lock v:ext="edit"/>
            <v:textbox inset="0mm,0mm,0mm,0mm">
              <w:txbxContent>
                <w:p w14:paraId="1276A74A">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If the joints are not locked or are still swinging after the robot falls down suddenly, wait </w:t>
                  </w:r>
                </w:p>
                <w:p w14:paraId="6CFC901B">
                  <w:pPr>
                    <w:spacing w:before="77" w:line="283" w:lineRule="exact"/>
                    <w:ind w:left="283"/>
                  </w:pPr>
                  <w:r>
                    <w:rPr>
                      <w:rFonts w:ascii="Arial Narrow" w:hAnsi="Arial Narrow" w:eastAsia="Arial Narrow" w:cs="Arial Narrow"/>
                      <w:color w:val="231F20"/>
                      <w:sz w:val="24"/>
                      <w:szCs w:val="24"/>
                    </w:rPr>
                    <w:t xml:space="preserve">30 seconds after the robot joints have completely stopped moving before pressing the </w:t>
                  </w:r>
                </w:p>
                <w:p w14:paraId="30314DED">
                  <w:pPr>
                    <w:spacing w:before="77" w:line="283" w:lineRule="exact"/>
                    <w:ind w:left="283"/>
                  </w:pPr>
                  <w:r>
                    <w:rPr>
                      <w:rFonts w:ascii="Arial Narrow" w:hAnsi="Arial Narrow" w:eastAsia="Arial Narrow" w:cs="Arial Narrow"/>
                      <w:color w:val="231F20"/>
                      <w:sz w:val="24"/>
                      <w:szCs w:val="24"/>
                    </w:rPr>
                    <w:t>hard emergency stop button at the rear of the body.</w:t>
                  </w:r>
                </w:p>
                <w:p w14:paraId="6E874926">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In case of a fire, do not use water to extinguish it. Please use foam fire extinguisher, dry </w:t>
                  </w:r>
                </w:p>
                <w:p w14:paraId="570E1EA7">
                  <w:pPr>
                    <w:spacing w:before="77" w:line="283" w:lineRule="exact"/>
                    <w:ind w:left="283"/>
                  </w:pPr>
                  <w:r>
                    <w:rPr>
                      <w:rFonts w:ascii="Arial Narrow" w:hAnsi="Arial Narrow" w:eastAsia="Arial Narrow" w:cs="Arial Narrow"/>
                      <w:color w:val="231F20"/>
                      <w:sz w:val="24"/>
                      <w:szCs w:val="24"/>
                    </w:rPr>
                    <w:t>powder fire extinguisher or carbon dioxide fire extinguisher nearby.</w:t>
                  </w:r>
                </w:p>
                <w:p w14:paraId="53BAE36E">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If the soft emergency stop button fails or smoke from or water in robot or other </w:t>
                  </w:r>
                </w:p>
                <w:p w14:paraId="43B3C8FB">
                  <w:pPr>
                    <w:spacing w:before="77" w:line="283" w:lineRule="exact"/>
                    <w:ind w:left="283"/>
                  </w:pPr>
                  <w:r>
                    <w:rPr>
                      <w:rFonts w:ascii="Arial Narrow" w:hAnsi="Arial Narrow" w:eastAsia="Arial Narrow" w:cs="Arial Narrow"/>
                      <w:color w:val="231F20"/>
                      <w:sz w:val="24"/>
                      <w:szCs w:val="24"/>
                    </w:rPr>
                    <w:t xml:space="preserve">unexpected situations, please immediately power off the robot and wait until it's </w:t>
                  </w:r>
                </w:p>
              </w:txbxContent>
            </v:textbox>
          </v:rect>
        </w:pict>
      </w:r>
      <w:r>
        <w:pict>
          <v:rect id="tb721" o:spid="_x0000_s1120" o:spt="1" style="position:absolute;left:0pt;margin-left:70.85pt;margin-top:424.1pt;height:17.55pt;width:372.55pt;mso-position-horizontal-relative:page;mso-position-vertical-relative:page;mso-wrap-style:none;z-index:252265472;mso-width-relative:page;mso-height-relative:page;" filled="f" stroked="f" coordsize="21600,21600">
            <v:path/>
            <v:fill on="f" focussize="0,0"/>
            <v:stroke on="f"/>
            <v:imagedata o:title=""/>
            <o:lock v:ext="edit"/>
            <v:textbox inset="0mm,0mm,0mm,0mm">
              <w:txbxContent>
                <w:p w14:paraId="121F9A69">
                  <w:pPr>
                    <w:spacing w:line="279" w:lineRule="exact"/>
                  </w:pPr>
                  <w:r>
                    <w:rPr>
                      <w:rFonts w:ascii="Arial Narrow" w:hAnsi="Arial Narrow" w:eastAsia="Arial Narrow" w:cs="Arial Narrow"/>
                      <w:color w:val="231F20"/>
                      <w:sz w:val="24"/>
                      <w:szCs w:val="24"/>
                    </w:rPr>
                    <w:t xml:space="preserve">safe to identify the problem. Then please contact FF EAI Robotics, and we will help to </w:t>
                  </w:r>
                </w:p>
              </w:txbxContent>
            </v:textbox>
          </v:rect>
        </w:pict>
      </w:r>
      <w:r>
        <w:pict>
          <v:rect id="mrg1573" o:spid="_x0000_s1119" o:spt="1" style="position:absolute;left:0pt;margin-left:56.7pt;margin-top:442.1pt;height:42pt;width:411.35pt;mso-position-horizontal-relative:page;mso-position-vertical-relative:page;mso-wrap-style:none;z-index:252149760;mso-width-relative:page;mso-height-relative:page;" filled="f" stroked="f" coordsize="21600,21600">
            <v:path/>
            <v:fill on="f" focussize="0,0"/>
            <v:stroke on="f"/>
            <v:imagedata o:title=""/>
            <o:lock v:ext="edit"/>
            <v:textbox inset="0mm,0mm,0mm,0mm">
              <w:txbxContent>
                <w:p w14:paraId="239A153F">
                  <w:pPr>
                    <w:spacing w:line="283" w:lineRule="exact"/>
                    <w:ind w:left="283"/>
                  </w:pPr>
                  <w:r>
                    <w:rPr>
                      <w:rFonts w:ascii="Arial Narrow" w:hAnsi="Arial Narrow" w:eastAsia="Arial Narrow" w:cs="Arial Narrow"/>
                      <w:color w:val="231F20"/>
                      <w:sz w:val="24"/>
                      <w:szCs w:val="24"/>
                    </w:rPr>
                    <w:t>troubleshoot the problem and repair or change your robot. Pay attention to safety in use!</w:t>
                  </w:r>
                </w:p>
                <w:p w14:paraId="692DC68F">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If the robot falls, do not drag, push or flip it before triggering the hard emergency stop.</w:t>
                  </w:r>
                </w:p>
              </w:txbxContent>
            </v:textbox>
          </v:rect>
        </w:pict>
      </w:r>
      <w:r>
        <w:pict>
          <v:rect id="tb734" o:spid="_x0000_s1118" o:spt="1" style="position:absolute;left:0pt;margin-left:56.7pt;margin-top:498.35pt;height:20.1pt;width:73.4pt;mso-position-horizontal-relative:page;mso-position-vertical-relative:page;mso-wrap-style:none;z-index:252268544;mso-width-relative:page;mso-height-relative:page;" filled="f" stroked="f" coordsize="21600,21600">
            <v:path/>
            <v:fill on="f" focussize="0,0"/>
            <v:stroke on="f"/>
            <v:imagedata o:title=""/>
            <o:lock v:ext="edit"/>
            <v:textbox inset="0mm,0mm,0mm,0mm">
              <w:txbxContent>
                <w:p w14:paraId="2B43CA25">
                  <w:pPr>
                    <w:spacing w:line="330" w:lineRule="exact"/>
                  </w:pPr>
                  <w:r>
                    <w:rPr>
                      <w:rFonts w:ascii="Arial Narrow" w:hAnsi="Arial Narrow" w:eastAsia="Arial Narrow" w:cs="Arial Narrow"/>
                      <w:b/>
                      <w:bCs/>
                      <w:color w:val="231F20"/>
                      <w:sz w:val="28"/>
                      <w:szCs w:val="28"/>
                    </w:rPr>
                    <w:t>2.6 Power Off</w:t>
                  </w:r>
                </w:p>
              </w:txbxContent>
            </v:textbox>
          </v:rect>
        </w:pict>
      </w:r>
      <w:r>
        <w:pict>
          <v:rect id="tb735" o:spid="_x0000_s1117" o:spt="1" style="position:absolute;left:0pt;margin-left:145.45pt;margin-top:567.2pt;height:17.55pt;width:284.5pt;mso-position-horizontal-relative:page;mso-position-vertical-relative:page;mso-wrap-style:none;z-index:252269568;mso-width-relative:page;mso-height-relative:page;" filled="f" stroked="f" coordsize="21600,21600">
            <v:path/>
            <v:fill on="f" focussize="0,0"/>
            <v:stroke on="f"/>
            <v:imagedata o:title=""/>
            <o:lock v:ext="edit"/>
            <v:textbox inset="0mm,0mm,0mm,0mm">
              <w:txbxContent>
                <w:p w14:paraId="65485087">
                  <w:pPr>
                    <w:spacing w:line="283" w:lineRule="exact"/>
                  </w:pPr>
                  <w:r>
                    <w:rPr>
                      <w:rFonts w:ascii="Arial Narrow" w:hAnsi="Arial Narrow" w:eastAsia="Arial Narrow" w:cs="Arial Narrow"/>
                      <w:color w:val="231F20"/>
                      <w:sz w:val="24"/>
                      <w:szCs w:val="24"/>
                    </w:rPr>
                    <w:t>Make sure that the robot is sitting before the following operations.</w:t>
                  </w:r>
                </w:p>
              </w:txbxContent>
            </v:textbox>
          </v:rect>
        </w:pict>
      </w:r>
      <w:r>
        <w:pict>
          <v:rect id="tb736" o:spid="_x0000_s1116" o:spt="1" style="position:absolute;left:0pt;margin-left:56.7pt;margin-top:624.8pt;height:17.55pt;width:199.7pt;mso-position-horizontal-relative:page;mso-position-vertical-relative:page;mso-wrap-style:none;z-index:252270592;mso-width-relative:page;mso-height-relative:page;" filled="f" stroked="f" coordsize="21600,21600">
            <v:path/>
            <v:fill on="f" focussize="0,0"/>
            <v:stroke on="f"/>
            <v:imagedata o:title=""/>
            <o:lock v:ext="edit"/>
            <v:textbox inset="0mm,0mm,0mm,0mm">
              <w:txbxContent>
                <w:p w14:paraId="7843E0CC">
                  <w:pPr>
                    <w:spacing w:line="283" w:lineRule="exact"/>
                  </w:pPr>
                  <w:r>
                    <w:rPr>
                      <w:rFonts w:ascii="Arial Narrow" w:hAnsi="Arial Narrow" w:eastAsia="Arial Narrow" w:cs="Arial Narrow"/>
                      <w:color w:val="231F20"/>
                      <w:sz w:val="24"/>
                      <w:szCs w:val="24"/>
                    </w:rPr>
                    <w:t>Press the power button to power off the robot.</w:t>
                  </w:r>
                </w:p>
              </w:txbxContent>
            </v:textbox>
          </v:rect>
        </w:pict>
      </w:r>
      <w:r>
        <w:pict>
          <v:rect id="mrg1577" o:spid="_x0000_s1115" o:spt="1" style="position:absolute;left:0pt;margin-left:145.45pt;margin-top:673.65pt;height:42pt;width:292.7pt;mso-position-horizontal-relative:page;mso-position-vertical-relative:page;mso-wrap-style:none;z-index:252154880;mso-width-relative:page;mso-height-relative:page;" filled="f" stroked="f" coordsize="21600,21600">
            <v:path/>
            <v:fill on="f" focussize="0,0"/>
            <v:stroke on="f"/>
            <v:imagedata o:title=""/>
            <o:lock v:ext="edit"/>
            <v:textbox inset="0mm,0mm,0mm,0mm">
              <w:txbxContent>
                <w:p w14:paraId="187DB8AE">
                  <w:pPr>
                    <w:spacing w:line="283" w:lineRule="exact"/>
                  </w:pPr>
                  <w:r>
                    <w:rPr>
                      <w:rFonts w:ascii="Arial Narrow" w:hAnsi="Arial Narrow" w:eastAsia="Arial Narrow" w:cs="Arial Narrow"/>
                      <w:color w:val="231F20"/>
                      <w:sz w:val="24"/>
                      <w:szCs w:val="24"/>
                    </w:rPr>
                    <w:t xml:space="preserve">After powering off, please cover the robot with the antistatic cloth to </w:t>
                  </w:r>
                </w:p>
                <w:p w14:paraId="2A22B2B2">
                  <w:pPr>
                    <w:spacing w:before="77" w:line="283" w:lineRule="exact"/>
                  </w:pPr>
                  <w:r>
                    <w:rPr>
                      <w:rFonts w:ascii="Arial Narrow" w:hAnsi="Arial Narrow" w:eastAsia="Arial Narrow" w:cs="Arial Narrow"/>
                      <w:color w:val="231F20"/>
                      <w:sz w:val="24"/>
                      <w:szCs w:val="24"/>
                    </w:rPr>
                    <w:t>avoid dust contamination of laser radar and other devices.</w:t>
                  </w:r>
                </w:p>
              </w:txbxContent>
            </v:textbox>
          </v:rect>
        </w:pict>
      </w:r>
      <w:r>
        <w:pict>
          <v:rect id="tb712" o:spid="_x0000_s1114" o:spt="1" style="position:absolute;left:0pt;margin-left:291pt;margin-top:791.9pt;height:18.4pt;width:10.95pt;mso-position-horizontal-relative:page;mso-position-vertical-relative:page;mso-wrap-style:none;z-index:252263424;mso-width-relative:page;mso-height-relative:page;" filled="f" stroked="f" coordsize="21600,21600">
            <v:path/>
            <v:fill on="f" focussize="0,0"/>
            <v:stroke on="f"/>
            <v:imagedata o:title=""/>
            <o:lock v:ext="edit"/>
            <v:textbox inset="0mm,0mm,0mm,0mm">
              <w:txbxContent>
                <w:p w14:paraId="52EB85DE">
                  <w:pPr>
                    <w:spacing w:line="283" w:lineRule="exact"/>
                  </w:pPr>
                  <w:r>
                    <w:rPr>
                      <w:rFonts w:ascii="Arial Narrow" w:hAnsi="Arial Narrow" w:eastAsia="Arial Narrow" w:cs="Arial Narrow"/>
                      <w:color w:val="231F20"/>
                      <w:sz w:val="24"/>
                      <w:szCs w:val="24"/>
                    </w:rPr>
                    <w:t>17</w:t>
                  </w:r>
                </w:p>
              </w:txbxContent>
            </v:textbox>
          </v:rect>
        </w:pict>
      </w:r>
      <w:r>
        <w:br w:type="page"/>
      </w:r>
    </w:p>
    <w:p w14:paraId="0A8D8305">
      <w:pPr>
        <w:spacing w:line="20" w:lineRule="exact"/>
      </w:pPr>
      <w:r>
        <w:drawing>
          <wp:anchor distT="0" distB="0" distL="0" distR="0" simplePos="0" relativeHeight="251679744"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2" name="Picture 22" descr="/Users/xinzhang/Library/Containers/com.kingsoft.wpsoffice.mac/Data/tmp/picturecompress_20260925231114/output_21.pngoutput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sers/xinzhang/Library/Containers/com.kingsoft.wpsoffice.mac/Data/tmp/picturecompress_20260925231114/output_21.pngoutput_21"/>
                    <pic:cNvPicPr>
                      <a:picLocks noChangeAspect="1"/>
                    </pic:cNvPicPr>
                  </pic:nvPicPr>
                  <pic:blipFill>
                    <a:blip r:embed="rId26"/>
                    <a:stretch>
                      <a:fillRect/>
                    </a:stretch>
                  </pic:blipFill>
                  <pic:spPr>
                    <a:xfrm>
                      <a:off x="0" y="0"/>
                      <a:ext cx="7560310" cy="10692003"/>
                    </a:xfrm>
                    <a:prstGeom prst="rect">
                      <a:avLst/>
                    </a:prstGeom>
                  </pic:spPr>
                </pic:pic>
              </a:graphicData>
            </a:graphic>
          </wp:anchor>
        </w:drawing>
      </w:r>
      <w:r>
        <w:pict>
          <v:rect id="tb740" o:spid="_x0000_s1113" o:spt="1" style="position:absolute;left:0pt;margin-left:432.2pt;margin-top:44.2pt;height:13pt;width:84.95pt;mso-position-horizontal-relative:page;mso-position-vertical-relative:page;mso-wrap-style:none;z-index:252272640;mso-width-relative:page;mso-height-relative:page;" filled="f" stroked="f" coordsize="21600,21600">
            <v:path/>
            <v:fill on="f" focussize="0,0"/>
            <v:stroke on="f"/>
            <v:imagedata o:title=""/>
            <o:lock v:ext="edit"/>
            <v:textbox inset="0mm,0mm,0mm,0mm">
              <w:txbxContent>
                <w:p w14:paraId="0C314BE9">
                  <w:pPr>
                    <w:spacing w:line="189" w:lineRule="exact"/>
                  </w:pPr>
                  <w:r>
                    <w:rPr>
                      <w:rFonts w:ascii="Arial Narrow" w:hAnsi="Arial Narrow" w:eastAsia="Arial Narrow" w:cs="Arial Narrow"/>
                      <w:color w:val="231F20"/>
                      <w:sz w:val="16"/>
                      <w:szCs w:val="16"/>
                    </w:rPr>
                    <w:t>FX Aegis Hyper User Manual</w:t>
                  </w:r>
                </w:p>
              </w:txbxContent>
            </v:textbox>
          </v:rect>
        </w:pict>
      </w:r>
      <w:r>
        <w:pict>
          <v:rect id="tb753" o:spid="_x0000_s1112" o:spt="1" style="position:absolute;left:0pt;margin-left:56.7pt;margin-top:53.7pt;height:20.1pt;width:162.1pt;mso-position-horizontal-relative:page;mso-position-vertical-relative:page;mso-wrap-style:none;z-index:252273664;mso-width-relative:page;mso-height-relative:page;" filled="f" stroked="f" coordsize="21600,21600">
            <v:path/>
            <v:fill on="f" focussize="0,0"/>
            <v:stroke on="f"/>
            <v:imagedata o:title=""/>
            <o:lock v:ext="edit"/>
            <v:textbox inset="0mm,0mm,0mm,0mm">
              <w:txbxContent>
                <w:p w14:paraId="7A37F0AB">
                  <w:pPr>
                    <w:spacing w:line="330" w:lineRule="exact"/>
                  </w:pPr>
                  <w:r>
                    <w:rPr>
                      <w:rFonts w:ascii="Arial Narrow" w:hAnsi="Arial Narrow" w:eastAsia="Arial Narrow" w:cs="Arial Narrow"/>
                      <w:b/>
                      <w:bCs/>
                      <w:color w:val="231F20"/>
                      <w:sz w:val="28"/>
                      <w:szCs w:val="28"/>
                    </w:rPr>
                    <w:t>2.7 Payload and Development</w:t>
                  </w:r>
                </w:p>
              </w:txbxContent>
            </v:textbox>
          </v:rect>
        </w:pict>
      </w:r>
      <w:r>
        <w:pict>
          <v:rect id="mrg1581" o:spid="_x0000_s1111" o:spt="1" style="position:absolute;left:0pt;margin-left:56.7pt;margin-top:85.95pt;height:60pt;width:369.85pt;mso-position-horizontal-relative:page;mso-position-vertical-relative:page;mso-wrap-style:none;z-index:252160000;mso-width-relative:page;mso-height-relative:page;" filled="f" stroked="f" coordsize="21600,21600">
            <v:path/>
            <v:fill on="f" focussize="0,0"/>
            <v:stroke on="f"/>
            <v:imagedata o:title=""/>
            <o:lock v:ext="edit"/>
            <v:textbox inset="0mm,0mm,0mm,0mm">
              <w:txbxContent>
                <w:p w14:paraId="07C8BD36">
                  <w:pPr>
                    <w:spacing w:line="283" w:lineRule="exact"/>
                  </w:pPr>
                  <w:r>
                    <w:rPr>
                      <w:rFonts w:ascii="Arial Narrow" w:hAnsi="Arial Narrow" w:eastAsia="Arial Narrow" w:cs="Arial Narrow"/>
                      <w:color w:val="231F20"/>
                      <w:sz w:val="24"/>
                      <w:szCs w:val="24"/>
                    </w:rPr>
                    <w:t xml:space="preserve">Users can attach payloads to the back of the robot or develop new functions based </w:t>
                  </w:r>
                </w:p>
                <w:p w14:paraId="3B0F736B">
                  <w:pPr>
                    <w:spacing w:before="77" w:line="283" w:lineRule="exact"/>
                  </w:pPr>
                  <w:r>
                    <w:rPr>
                      <w:rFonts w:ascii="Arial Narrow" w:hAnsi="Arial Narrow" w:eastAsia="Arial Narrow" w:cs="Arial Narrow"/>
                      <w:color w:val="231F20"/>
                      <w:sz w:val="24"/>
                      <w:szCs w:val="24"/>
                    </w:rPr>
                    <w:t xml:space="preserve">on software interfaces. To learn more about payload development, usage of software </w:t>
                  </w:r>
                </w:p>
                <w:p w14:paraId="5ACBAF8E">
                  <w:pPr>
                    <w:spacing w:before="77" w:line="283" w:lineRule="exact"/>
                  </w:pPr>
                  <w:r>
                    <w:rPr>
                      <w:rFonts w:ascii="Arial Narrow" w:hAnsi="Arial Narrow" w:eastAsia="Arial Narrow" w:cs="Arial Narrow"/>
                      <w:color w:val="231F20"/>
                      <w:sz w:val="24"/>
                      <w:szCs w:val="24"/>
                    </w:rPr>
                    <w:t>interfaces and packages, refer to Application Manual and API Documentation.</w:t>
                  </w:r>
                </w:p>
              </w:txbxContent>
            </v:textbox>
          </v:rect>
        </w:pict>
      </w:r>
      <w:r>
        <w:pict>
          <v:rect id="mrg1582" o:spid="_x0000_s1110" o:spt="1" style="position:absolute;left:0pt;margin-left:145.5pt;margin-top:195.6pt;height:168pt;width:330.35pt;mso-position-horizontal-relative:page;mso-position-vertical-relative:page;mso-wrap-style:none;z-index:252162048;mso-width-relative:page;mso-height-relative:page;" filled="f" stroked="f" coordsize="21600,21600">
            <v:path/>
            <v:fill on="f" focussize="0,0"/>
            <v:stroke on="f"/>
            <v:imagedata o:title=""/>
            <o:lock v:ext="edit"/>
            <v:textbox inset="0mm,0mm,0mm,0mm">
              <w:txbxContent>
                <w:p w14:paraId="42466E3F">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After attaching payloads to the back of the robot, please modify </w:t>
                  </w:r>
                </w:p>
                <w:p w14:paraId="23002BF9">
                  <w:pPr>
                    <w:spacing w:before="77" w:line="283" w:lineRule="exact"/>
                    <w:ind w:left="284"/>
                  </w:pPr>
                  <w:r>
                    <w:rPr>
                      <w:rFonts w:ascii="Arial Narrow" w:hAnsi="Arial Narrow" w:eastAsia="Arial Narrow" w:cs="Arial Narrow"/>
                      <w:color w:val="231F20"/>
                      <w:sz w:val="24"/>
                      <w:szCs w:val="24"/>
                    </w:rPr>
                    <w:t xml:space="preserve">the parameters of payload. To learn more about how to modify the </w:t>
                  </w:r>
                </w:p>
                <w:p w14:paraId="58A3B510">
                  <w:pPr>
                    <w:spacing w:before="77" w:line="283" w:lineRule="exact"/>
                    <w:ind w:left="284"/>
                  </w:pPr>
                  <w:r>
                    <w:rPr>
                      <w:rFonts w:ascii="Arial Narrow" w:hAnsi="Arial Narrow" w:eastAsia="Arial Narrow" w:cs="Arial Narrow"/>
                      <w:color w:val="231F20"/>
                      <w:sz w:val="24"/>
                      <w:szCs w:val="24"/>
                    </w:rPr>
                    <w:t xml:space="preserve">parameters, refer to the chapter "2.2 Paramters Configuration" in </w:t>
                  </w:r>
                </w:p>
                <w:p w14:paraId="1B661D34">
                  <w:pPr>
                    <w:spacing w:before="77" w:line="283" w:lineRule="exact"/>
                    <w:ind w:left="284"/>
                  </w:pPr>
                  <w:r>
                    <w:rPr>
                      <w:rFonts w:ascii="Arial Narrow" w:hAnsi="Arial Narrow" w:eastAsia="Arial Narrow" w:cs="Arial Narrow"/>
                      <w:color w:val="231F20"/>
                      <w:sz w:val="24"/>
                      <w:szCs w:val="24"/>
                    </w:rPr>
                    <w:t>Application Manual, or contact after-sales staff.</w:t>
                  </w:r>
                </w:p>
                <w:p w14:paraId="377B0711">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The maximum power supplied by the robot to the payload is 600W. </w:t>
                  </w:r>
                </w:p>
                <w:p w14:paraId="05CAF357">
                  <w:pPr>
                    <w:spacing w:before="77" w:line="283" w:lineRule="exact"/>
                    <w:ind w:left="284"/>
                  </w:pPr>
                  <w:r>
                    <w:rPr>
                      <w:rFonts w:ascii="Arial Narrow" w:hAnsi="Arial Narrow" w:eastAsia="Arial Narrow" w:cs="Arial Narrow"/>
                      <w:color w:val="231F20"/>
                      <w:sz w:val="24"/>
                      <w:szCs w:val="24"/>
                    </w:rPr>
                    <w:t xml:space="preserve">For details about the maximum power provided by each power port, </w:t>
                  </w:r>
                </w:p>
                <w:p w14:paraId="55E6141D">
                  <w:pPr>
                    <w:spacing w:before="77" w:line="283" w:lineRule="exact"/>
                    <w:ind w:left="284"/>
                  </w:pPr>
                  <w:r>
                    <w:rPr>
                      <w:rFonts w:ascii="Arial Narrow" w:hAnsi="Arial Narrow" w:eastAsia="Arial Narrow" w:cs="Arial Narrow"/>
                      <w:color w:val="231F20"/>
                      <w:sz w:val="24"/>
                      <w:szCs w:val="24"/>
                    </w:rPr>
                    <w:t xml:space="preserve">read the chapter "5.2 Hardware interface and wiring definition" in </w:t>
                  </w:r>
                </w:p>
                <w:p w14:paraId="769E8F9F">
                  <w:pPr>
                    <w:spacing w:before="77" w:line="283" w:lineRule="exact"/>
                    <w:ind w:left="284"/>
                  </w:pPr>
                  <w:r>
                    <w:rPr>
                      <w:rFonts w:ascii="Arial Narrow" w:hAnsi="Arial Narrow" w:eastAsia="Arial Narrow" w:cs="Arial Narrow"/>
                      <w:color w:val="231F20"/>
                      <w:sz w:val="24"/>
                      <w:szCs w:val="24"/>
                    </w:rPr>
                    <w:t>Application Manual.</w:t>
                  </w:r>
                </w:p>
                <w:p w14:paraId="3BF8C6F7">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Please cover the aviation plug with its cover.</w:t>
                  </w:r>
                </w:p>
              </w:txbxContent>
            </v:textbox>
          </v:rect>
        </w:pict>
      </w:r>
      <w:r>
        <w:pict>
          <v:rect id="tb739" o:spid="_x0000_s1109" o:spt="1" style="position:absolute;left:0pt;margin-left:291pt;margin-top:791.9pt;height:18.4pt;width:10.95pt;mso-position-horizontal-relative:page;mso-position-vertical-relative:page;mso-wrap-style:none;z-index:252271616;mso-width-relative:page;mso-height-relative:page;" filled="f" stroked="f" coordsize="21600,21600">
            <v:path/>
            <v:fill on="f" focussize="0,0"/>
            <v:stroke on="f"/>
            <v:imagedata o:title=""/>
            <o:lock v:ext="edit"/>
            <v:textbox inset="0mm,0mm,0mm,0mm">
              <w:txbxContent>
                <w:p w14:paraId="5C58FFAD">
                  <w:pPr>
                    <w:spacing w:line="283" w:lineRule="exact"/>
                  </w:pPr>
                  <w:r>
                    <w:rPr>
                      <w:rFonts w:ascii="Arial Narrow" w:hAnsi="Arial Narrow" w:eastAsia="Arial Narrow" w:cs="Arial Narrow"/>
                      <w:color w:val="231F20"/>
                      <w:sz w:val="24"/>
                      <w:szCs w:val="24"/>
                    </w:rPr>
                    <w:t>18</w:t>
                  </w:r>
                </w:p>
              </w:txbxContent>
            </v:textbox>
          </v:rect>
        </w:pict>
      </w:r>
      <w:r>
        <w:br w:type="page"/>
      </w:r>
    </w:p>
    <w:p w14:paraId="71E8105C">
      <w:pPr>
        <w:spacing w:line="20" w:lineRule="exact"/>
      </w:pPr>
      <w:r>
        <w:drawing>
          <wp:anchor distT="0" distB="0" distL="0" distR="0" simplePos="0" relativeHeight="251680768"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3" name="Picture 23" descr="/Users/xinzhang/Library/Containers/com.kingsoft.wpsoffice.mac/Data/tmp/picturecompress_20260925231114/output_22.pngoutput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sers/xinzhang/Library/Containers/com.kingsoft.wpsoffice.mac/Data/tmp/picturecompress_20260925231114/output_22.pngoutput_22"/>
                    <pic:cNvPicPr>
                      <a:picLocks noChangeAspect="1"/>
                    </pic:cNvPicPr>
                  </pic:nvPicPr>
                  <pic:blipFill>
                    <a:blip r:embed="rId27"/>
                    <a:stretch>
                      <a:fillRect/>
                    </a:stretch>
                  </pic:blipFill>
                  <pic:spPr>
                    <a:xfrm>
                      <a:off x="0" y="0"/>
                      <a:ext cx="7560310" cy="10692003"/>
                    </a:xfrm>
                    <a:prstGeom prst="rect">
                      <a:avLst/>
                    </a:prstGeom>
                  </pic:spPr>
                </pic:pic>
              </a:graphicData>
            </a:graphic>
          </wp:anchor>
        </w:drawing>
      </w:r>
      <w:r>
        <w:pict>
          <v:rect id="tb755" o:spid="_x0000_s1108" o:spt="1" style="position:absolute;left:0pt;margin-left:56.7pt;margin-top:52.95pt;height:25.2pt;width:96.85pt;mso-position-horizontal-relative:page;mso-position-vertical-relative:page;mso-wrap-style:none;z-index:252275712;mso-width-relative:page;mso-height-relative:page;" filled="f" stroked="f" coordsize="21600,21600">
            <v:path/>
            <v:fill on="f" focussize="0,0"/>
            <v:stroke on="f"/>
            <v:imagedata o:title=""/>
            <o:lock v:ext="edit"/>
            <v:textbox inset="0mm,0mm,0mm,0mm">
              <w:txbxContent>
                <w:p w14:paraId="34286F8E">
                  <w:pPr>
                    <w:spacing w:line="425" w:lineRule="exact"/>
                  </w:pPr>
                  <w:r>
                    <w:rPr>
                      <w:rFonts w:ascii="Arial Narrow" w:hAnsi="Arial Narrow" w:eastAsia="Arial Narrow" w:cs="Arial Narrow"/>
                      <w:b/>
                      <w:bCs/>
                      <w:color w:val="231F20"/>
                      <w:sz w:val="36"/>
                      <w:szCs w:val="36"/>
                    </w:rPr>
                    <w:t>3 Precautions</w:t>
                  </w:r>
                </w:p>
              </w:txbxContent>
            </v:textbox>
          </v:rect>
        </w:pict>
      </w:r>
      <w:r>
        <w:pict>
          <v:rect id="tb756" o:spid="_x0000_s1107" o:spt="1" style="position:absolute;left:0pt;margin-left:56.7pt;margin-top:105.85pt;height:20.1pt;width:121.25pt;mso-position-horizontal-relative:page;mso-position-vertical-relative:page;mso-wrap-style:none;z-index:252276736;mso-width-relative:page;mso-height-relative:page;" filled="f" stroked="f" coordsize="21600,21600">
            <v:path/>
            <v:fill on="f" focussize="0,0"/>
            <v:stroke on="f"/>
            <v:imagedata o:title=""/>
            <o:lock v:ext="edit"/>
            <v:textbox inset="0mm,0mm,0mm,0mm">
              <w:txbxContent>
                <w:p w14:paraId="23806946">
                  <w:pPr>
                    <w:spacing w:line="330" w:lineRule="exact"/>
                  </w:pPr>
                  <w:r>
                    <w:rPr>
                      <w:rFonts w:ascii="Arial Narrow" w:hAnsi="Arial Narrow" w:eastAsia="Arial Narrow" w:cs="Arial Narrow"/>
                      <w:b/>
                      <w:bCs/>
                      <w:color w:val="231F20"/>
                      <w:sz w:val="28"/>
                      <w:szCs w:val="28"/>
                    </w:rPr>
                    <w:t>3.1 Work Environment</w:t>
                  </w:r>
                </w:p>
              </w:txbxContent>
            </v:textbox>
          </v:rect>
        </w:pict>
      </w:r>
      <w:r>
        <w:pict>
          <v:rect id="mrg1586" o:spid="_x0000_s1106" o:spt="1" style="position:absolute;left:0pt;margin-left:145.1pt;margin-top:139.05pt;height:258pt;width:344.55pt;mso-position-horizontal-relative:page;mso-position-vertical-relative:page;mso-wrap-style:none;z-index:252167168;mso-width-relative:page;mso-height-relative:page;" filled="f" stroked="f" coordsize="21600,21600">
            <v:path/>
            <v:fill on="f" focussize="0,0"/>
            <v:stroke on="f"/>
            <v:imagedata o:title=""/>
            <o:lock v:ext="edit"/>
            <v:textbox inset="0mm,0mm,0mm,0mm">
              <w:txbxContent>
                <w:p w14:paraId="6D4EFAAF">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Please do not operate the robot in environments with strong WiFi </w:t>
                  </w:r>
                </w:p>
                <w:p w14:paraId="09F40915">
                  <w:pPr>
                    <w:spacing w:before="77" w:line="283" w:lineRule="exact"/>
                    <w:ind w:left="283"/>
                  </w:pPr>
                  <w:r>
                    <w:rPr>
                      <w:rFonts w:ascii="Arial Narrow" w:hAnsi="Arial Narrow" w:eastAsia="Arial Narrow" w:cs="Arial Narrow"/>
                      <w:color w:val="231F20"/>
                      <w:sz w:val="24"/>
                      <w:szCs w:val="24"/>
                    </w:rPr>
                    <w:t xml:space="preserve">signal interference. Be sure to turn off part or all other WiFi signal </w:t>
                  </w:r>
                </w:p>
                <w:p w14:paraId="720D27B1">
                  <w:pPr>
                    <w:spacing w:before="77" w:line="283" w:lineRule="exact"/>
                    <w:ind w:left="283"/>
                  </w:pPr>
                  <w:r>
                    <w:rPr>
                      <w:rFonts w:ascii="Arial Narrow" w:hAnsi="Arial Narrow" w:eastAsia="Arial Narrow" w:cs="Arial Narrow"/>
                      <w:color w:val="231F20"/>
                      <w:sz w:val="24"/>
                      <w:szCs w:val="24"/>
                    </w:rPr>
                    <w:t>sources, and then use the joystick to operate the robot.</w:t>
                  </w:r>
                </w:p>
                <w:p w14:paraId="7DB8B2EC">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Do not operate the robot in such bad weather as fog, snowing, </w:t>
                  </w:r>
                </w:p>
                <w:p w14:paraId="31B51114">
                  <w:pPr>
                    <w:spacing w:before="77" w:line="283" w:lineRule="exact"/>
                    <w:ind w:left="283"/>
                  </w:pPr>
                  <w:r>
                    <w:rPr>
                      <w:rFonts w:ascii="Arial Narrow" w:hAnsi="Arial Narrow" w:eastAsia="Arial Narrow" w:cs="Arial Narrow"/>
                      <w:color w:val="231F20"/>
                      <w:sz w:val="24"/>
                      <w:szCs w:val="24"/>
                    </w:rPr>
                    <w:t>lightning, sandstorms, windstorms, tornadoes, etc.</w:t>
                  </w:r>
                </w:p>
                <w:p w14:paraId="0A5D0429">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Keep the robot in sight and always keep it at least 2 meters away from </w:t>
                  </w:r>
                </w:p>
                <w:p w14:paraId="2D754ED8">
                  <w:pPr>
                    <w:spacing w:before="77" w:line="283" w:lineRule="exact"/>
                    <w:ind w:left="283"/>
                  </w:pPr>
                  <w:r>
                    <w:rPr>
                      <w:rFonts w:ascii="Arial Narrow" w:hAnsi="Arial Narrow" w:eastAsia="Arial Narrow" w:cs="Arial Narrow"/>
                      <w:color w:val="231F20"/>
                      <w:sz w:val="24"/>
                      <w:szCs w:val="24"/>
                    </w:rPr>
                    <w:t>people, water, open flames, etc.</w:t>
                  </w:r>
                </w:p>
                <w:p w14:paraId="085E85EB">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When using the robot on smooth surfaces such as glass and tiles, </w:t>
                  </w:r>
                </w:p>
                <w:p w14:paraId="2D444CDB">
                  <w:pPr>
                    <w:spacing w:before="77" w:line="283" w:lineRule="exact"/>
                    <w:ind w:left="283"/>
                  </w:pPr>
                  <w:r>
                    <w:rPr>
                      <w:rFonts w:ascii="Arial Narrow" w:hAnsi="Arial Narrow" w:eastAsia="Arial Narrow" w:cs="Arial Narrow"/>
                      <w:color w:val="231F20"/>
                      <w:sz w:val="24"/>
                      <w:szCs w:val="24"/>
                    </w:rPr>
                    <w:t xml:space="preserve">avoid violent movements and apply Stair or Slope gait to prevent the </w:t>
                  </w:r>
                </w:p>
                <w:p w14:paraId="30454826">
                  <w:pPr>
                    <w:spacing w:before="77" w:line="283" w:lineRule="exact"/>
                    <w:ind w:left="283"/>
                  </w:pPr>
                  <w:r>
                    <w:rPr>
                      <w:rFonts w:ascii="Arial Narrow" w:hAnsi="Arial Narrow" w:eastAsia="Arial Narrow" w:cs="Arial Narrow"/>
                      <w:color w:val="231F20"/>
                      <w:sz w:val="24"/>
                      <w:szCs w:val="24"/>
                    </w:rPr>
                    <w:t>robot from slipping and falling down.</w:t>
                  </w:r>
                </w:p>
                <w:p w14:paraId="6CEDA46E">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Do not operate the robot on the edge of a high place to prevent it from </w:t>
                  </w:r>
                </w:p>
                <w:p w14:paraId="73CA0CDD">
                  <w:pPr>
                    <w:spacing w:before="77" w:line="283" w:lineRule="exact"/>
                    <w:ind w:left="283"/>
                  </w:pPr>
                  <w:r>
                    <w:rPr>
                      <w:rFonts w:ascii="Arial Narrow" w:hAnsi="Arial Narrow" w:eastAsia="Arial Narrow" w:cs="Arial Narrow"/>
                      <w:color w:val="231F20"/>
                      <w:sz w:val="24"/>
                      <w:szCs w:val="24"/>
                    </w:rPr>
                    <w:t>falling and causing damage.</w:t>
                  </w:r>
                </w:p>
                <w:p w14:paraId="295C72B2">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Please consult the after-sales staff first before operating the robot in </w:t>
                  </w:r>
                </w:p>
                <w:p w14:paraId="5AA8EC9B">
                  <w:pPr>
                    <w:spacing w:before="77" w:line="283" w:lineRule="exact"/>
                    <w:ind w:left="283"/>
                  </w:pPr>
                  <w:r>
                    <w:rPr>
                      <w:rFonts w:ascii="Arial Narrow" w:hAnsi="Arial Narrow" w:eastAsia="Arial Narrow" w:cs="Arial Narrow"/>
                      <w:color w:val="231F20"/>
                      <w:sz w:val="24"/>
                      <w:szCs w:val="24"/>
                    </w:rPr>
                    <w:t>environments with strong electromagnetic interference.</w:t>
                  </w:r>
                </w:p>
              </w:txbxContent>
            </v:textbox>
          </v:rect>
        </w:pict>
      </w:r>
      <w:r>
        <w:pict>
          <v:rect id="tb771" o:spid="_x0000_s1105" o:spt="1" style="position:absolute;left:0pt;margin-left:56.7pt;margin-top:422.4pt;height:20.1pt;width:118.7pt;mso-position-horizontal-relative:page;mso-position-vertical-relative:page;mso-wrap-style:none;z-index:252277760;mso-width-relative:page;mso-height-relative:page;" filled="f" stroked="f" coordsize="21600,21600">
            <v:path/>
            <v:fill on="f" focussize="0,0"/>
            <v:stroke on="f"/>
            <v:imagedata o:title=""/>
            <o:lock v:ext="edit"/>
            <v:textbox inset="0mm,0mm,0mm,0mm">
              <w:txbxContent>
                <w:p w14:paraId="4CFA1CD8">
                  <w:pPr>
                    <w:spacing w:line="330" w:lineRule="exact"/>
                  </w:pPr>
                  <w:r>
                    <w:rPr>
                      <w:rFonts w:ascii="Arial Narrow" w:hAnsi="Arial Narrow" w:eastAsia="Arial Narrow" w:cs="Arial Narrow"/>
                      <w:b/>
                      <w:bCs/>
                      <w:color w:val="231F20"/>
                      <w:sz w:val="28"/>
                      <w:szCs w:val="28"/>
                    </w:rPr>
                    <w:t>3.2 Other Precautions</w:t>
                  </w:r>
                </w:p>
              </w:txbxContent>
            </v:textbox>
          </v:rect>
        </w:pict>
      </w:r>
      <w:r>
        <w:pict>
          <v:rect id="mrg1588" o:spid="_x0000_s1104" o:spt="1" style="position:absolute;left:0pt;margin-left:145.1pt;margin-top:459.25pt;height:96pt;width:341.3pt;mso-position-horizontal-relative:page;mso-position-vertical-relative:page;mso-wrap-style:none;z-index:252170240;mso-width-relative:page;mso-height-relative:page;" filled="f" stroked="f" coordsize="21600,21600">
            <v:path/>
            <v:fill on="f" focussize="0,0"/>
            <v:stroke on="f"/>
            <v:imagedata o:title=""/>
            <o:lock v:ext="edit"/>
            <v:textbox inset="0mm,0mm,0mm,0mm">
              <w:txbxContent>
                <w:p w14:paraId="2CF8CFD4">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When carrying the robot, pay attention to the anti-pinch label on the </w:t>
                  </w:r>
                </w:p>
                <w:p w14:paraId="6049C14B">
                  <w:pPr>
                    <w:spacing w:before="77" w:line="283" w:lineRule="exact"/>
                    <w:ind w:left="283"/>
                  </w:pPr>
                  <w:r>
                    <w:rPr>
                      <w:rFonts w:ascii="Arial Narrow" w:hAnsi="Arial Narrow" w:eastAsia="Arial Narrow" w:cs="Arial Narrow"/>
                      <w:color w:val="231F20"/>
                      <w:sz w:val="24"/>
                      <w:szCs w:val="24"/>
                    </w:rPr>
                    <w:t xml:space="preserve">robot and do not put your hands into the position where the anti-pinch </w:t>
                  </w:r>
                </w:p>
                <w:p w14:paraId="08894CD1">
                  <w:pPr>
                    <w:spacing w:before="77" w:line="283" w:lineRule="exact"/>
                    <w:ind w:left="283"/>
                  </w:pPr>
                  <w:r>
                    <w:rPr>
                      <w:rFonts w:ascii="Arial Narrow" w:hAnsi="Arial Narrow" w:eastAsia="Arial Narrow" w:cs="Arial Narrow"/>
                      <w:color w:val="231F20"/>
                      <w:sz w:val="24"/>
                      <w:szCs w:val="24"/>
                    </w:rPr>
                    <w:t>label is attached!</w:t>
                  </w:r>
                </w:p>
                <w:p w14:paraId="165496FD">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Do not lift the robot while it is moving to avoid unintended movements </w:t>
                  </w:r>
                </w:p>
                <w:p w14:paraId="46313011">
                  <w:pPr>
                    <w:spacing w:before="77" w:line="283" w:lineRule="exact"/>
                    <w:ind w:left="283"/>
                  </w:pPr>
                  <w:r>
                    <w:rPr>
                      <w:rFonts w:ascii="Arial Narrow" w:hAnsi="Arial Narrow" w:eastAsia="Arial Narrow" w:cs="Arial Narrow"/>
                      <w:color w:val="231F20"/>
                      <w:sz w:val="24"/>
                      <w:szCs w:val="24"/>
                    </w:rPr>
                    <w:t>that could cause damage to robot or injury to people!</w:t>
                  </w:r>
                </w:p>
              </w:txbxContent>
            </v:textbox>
          </v:rect>
        </w:pict>
      </w:r>
      <w:r>
        <w:pict>
          <v:rect id="mrg1589" o:spid="_x0000_s1103" o:spt="1" style="position:absolute;left:0pt;margin-left:145.1pt;margin-top:575.9pt;height:78pt;width:331.45pt;mso-position-horizontal-relative:page;mso-position-vertical-relative:page;mso-wrap-style:none;z-index:252172288;mso-width-relative:page;mso-height-relative:page;" filled="f" stroked="f" coordsize="21600,21600">
            <v:path/>
            <v:fill on="f" focussize="0,0"/>
            <v:stroke on="f"/>
            <v:imagedata o:title=""/>
            <o:lock v:ext="edit"/>
            <v:textbox inset="0mm,0mm,0mm,0mm">
              <w:txbxContent>
                <w:p w14:paraId="75624E6D">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Please do not download other unrelated APPs in the controller. </w:t>
                  </w:r>
                </w:p>
                <w:p w14:paraId="5767947F">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Pay attention to the sealing label on the robot. It is strictly forbidden </w:t>
                  </w:r>
                </w:p>
                <w:p w14:paraId="3BB8B15E">
                  <w:pPr>
                    <w:spacing w:before="77" w:line="283" w:lineRule="exact"/>
                    <w:ind w:left="283"/>
                  </w:pPr>
                  <w:r>
                    <w:rPr>
                      <w:rFonts w:ascii="Arial Narrow" w:hAnsi="Arial Narrow" w:eastAsia="Arial Narrow" w:cs="Arial Narrow"/>
                      <w:color w:val="231F20"/>
                      <w:sz w:val="24"/>
                      <w:szCs w:val="24"/>
                    </w:rPr>
                    <w:t xml:space="preserve">to disassemble the robot personally. Once disassembled, the warranty </w:t>
                  </w:r>
                </w:p>
                <w:p w14:paraId="377925D6">
                  <w:pPr>
                    <w:spacing w:before="77" w:line="283" w:lineRule="exact"/>
                    <w:ind w:left="283"/>
                  </w:pPr>
                  <w:r>
                    <w:rPr>
                      <w:rFonts w:ascii="Arial Narrow" w:hAnsi="Arial Narrow" w:eastAsia="Arial Narrow" w:cs="Arial Narrow"/>
                      <w:color w:val="231F20"/>
                      <w:sz w:val="24"/>
                      <w:szCs w:val="24"/>
                    </w:rPr>
                    <w:t>will be invalid!</w:t>
                  </w:r>
                </w:p>
              </w:txbxContent>
            </v:textbox>
          </v:rect>
        </w:pict>
      </w:r>
      <w:r>
        <w:pict>
          <v:rect id="tb754" o:spid="_x0000_s1102" o:spt="1" style="position:absolute;left:0pt;margin-left:291pt;margin-top:791.9pt;height:18.4pt;width:10.95pt;mso-position-horizontal-relative:page;mso-position-vertical-relative:page;mso-wrap-style:none;z-index:252274688;mso-width-relative:page;mso-height-relative:page;" filled="f" stroked="f" coordsize="21600,21600">
            <v:path/>
            <v:fill on="f" focussize="0,0"/>
            <v:stroke on="f"/>
            <v:imagedata o:title=""/>
            <o:lock v:ext="edit"/>
            <v:textbox inset="0mm,0mm,0mm,0mm">
              <w:txbxContent>
                <w:p w14:paraId="3CD1684E">
                  <w:pPr>
                    <w:spacing w:line="283" w:lineRule="exact"/>
                  </w:pPr>
                  <w:r>
                    <w:rPr>
                      <w:rFonts w:ascii="Arial Narrow" w:hAnsi="Arial Narrow" w:eastAsia="Arial Narrow" w:cs="Arial Narrow"/>
                      <w:color w:val="231F20"/>
                      <w:sz w:val="24"/>
                      <w:szCs w:val="24"/>
                    </w:rPr>
                    <w:t>19</w:t>
                  </w:r>
                </w:p>
              </w:txbxContent>
            </v:textbox>
          </v:rect>
        </w:pict>
      </w:r>
      <w:r>
        <w:br w:type="page"/>
      </w:r>
    </w:p>
    <w:p w14:paraId="6EC88671">
      <w:pPr>
        <w:spacing w:line="20" w:lineRule="exact"/>
      </w:pPr>
      <w:r>
        <w:drawing>
          <wp:anchor distT="0" distB="0" distL="0" distR="0" simplePos="0" relativeHeight="251681792"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4" name="Picture 24" descr="/Users/xinzhang/Library/Containers/com.kingsoft.wpsoffice.mac/Data/tmp/picturecompress_20260925231114/output_23.pngoutput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sers/xinzhang/Library/Containers/com.kingsoft.wpsoffice.mac/Data/tmp/picturecompress_20260925231114/output_23.pngoutput_23"/>
                    <pic:cNvPicPr>
                      <a:picLocks noChangeAspect="1"/>
                    </pic:cNvPicPr>
                  </pic:nvPicPr>
                  <pic:blipFill>
                    <a:blip r:embed="rId8"/>
                    <a:stretch>
                      <a:fillRect/>
                    </a:stretch>
                  </pic:blipFill>
                  <pic:spPr>
                    <a:xfrm>
                      <a:off x="0" y="0"/>
                      <a:ext cx="7560310" cy="10692003"/>
                    </a:xfrm>
                    <a:prstGeom prst="rect">
                      <a:avLst/>
                    </a:prstGeom>
                  </pic:spPr>
                </pic:pic>
              </a:graphicData>
            </a:graphic>
          </wp:anchor>
        </w:drawing>
      </w:r>
      <w:r>
        <w:pict>
          <v:rect id="tb807" o:spid="_x0000_s1101" o:spt="1" style="position:absolute;left:0pt;margin-left:56.7pt;margin-top:504pt;height:17.55pt;width:371pt;mso-position-horizontal-relative:page;mso-position-vertical-relative:page;mso-wrap-style:none;z-index:252286976;mso-width-relative:page;mso-height-relative:page;" filled="f" stroked="f" coordsize="21600,21600">
            <v:path/>
            <v:fill on="f" focussize="0,0"/>
            <v:stroke on="f"/>
            <v:imagedata o:title=""/>
            <o:lock v:ext="edit"/>
            <v:textbox inset="0mm,0mm,0mm,0mm">
              <w:txbxContent>
                <w:p w14:paraId="07D4EF3C">
                  <w:pPr>
                    <w:spacing w:line="283" w:lineRule="exact"/>
                  </w:pPr>
                  <w:r>
                    <w:rPr>
                      <w:rFonts w:ascii="Arial Narrow" w:hAnsi="Arial Narrow" w:eastAsia="Arial Narrow" w:cs="Arial Narrow"/>
                      <w:color w:val="231F20"/>
                      <w:sz w:val="24"/>
                      <w:szCs w:val="24"/>
                    </w:rPr>
                    <w:t xml:space="preserve">of the APP to save the abnormal motion data, and then restart the robot. If it does not </w:t>
                  </w:r>
                </w:p>
              </w:txbxContent>
            </v:textbox>
          </v:rect>
        </w:pict>
      </w:r>
      <w:r>
        <w:pict>
          <v:rect id="tb782" o:spid="_x0000_s1100" o:spt="1" style="position:absolute;left:0pt;margin-left:432.2pt;margin-top:44.2pt;height:13pt;width:84.95pt;mso-position-horizontal-relative:page;mso-position-vertical-relative:page;mso-wrap-style:none;z-index:252279808;mso-width-relative:page;mso-height-relative:page;" filled="f" stroked="f" coordsize="21600,21600">
            <v:path/>
            <v:fill on="f" focussize="0,0"/>
            <v:stroke on="f"/>
            <v:imagedata o:title=""/>
            <o:lock v:ext="edit"/>
            <v:textbox inset="0mm,0mm,0mm,0mm">
              <w:txbxContent>
                <w:p w14:paraId="539C9D39">
                  <w:pPr>
                    <w:spacing w:line="189" w:lineRule="exact"/>
                  </w:pPr>
                  <w:r>
                    <w:rPr>
                      <w:rFonts w:ascii="Arial Narrow" w:hAnsi="Arial Narrow" w:eastAsia="Arial Narrow" w:cs="Arial Narrow"/>
                      <w:color w:val="231F20"/>
                      <w:sz w:val="16"/>
                      <w:szCs w:val="16"/>
                    </w:rPr>
                    <w:t>FX Aegis Hyper User Manual</w:t>
                  </w:r>
                </w:p>
              </w:txbxContent>
            </v:textbox>
          </v:rect>
        </w:pict>
      </w:r>
      <w:r>
        <w:pict>
          <v:rect id="tb783" o:spid="_x0000_s1099" o:spt="1" style="position:absolute;left:0pt;margin-left:56.7pt;margin-top:52.95pt;height:25.2pt;width:51.7pt;mso-position-horizontal-relative:page;mso-position-vertical-relative:page;mso-wrap-style:none;z-index:252280832;mso-width-relative:page;mso-height-relative:page;" filled="f" stroked="f" coordsize="21600,21600">
            <v:path/>
            <v:fill on="f" focussize="0,0"/>
            <v:stroke on="f"/>
            <v:imagedata o:title=""/>
            <o:lock v:ext="edit"/>
            <v:textbox inset="0mm,0mm,0mm,0mm">
              <w:txbxContent>
                <w:p w14:paraId="0B933803">
                  <w:pPr>
                    <w:spacing w:line="425" w:lineRule="exact"/>
                  </w:pPr>
                  <w:r>
                    <w:rPr>
                      <w:rFonts w:ascii="Arial Narrow" w:hAnsi="Arial Narrow" w:eastAsia="Arial Narrow" w:cs="Arial Narrow"/>
                      <w:b/>
                      <w:bCs/>
                      <w:color w:val="231F20"/>
                      <w:sz w:val="36"/>
                      <w:szCs w:val="36"/>
                    </w:rPr>
                    <w:t>4 FAQs</w:t>
                  </w:r>
                </w:p>
              </w:txbxContent>
            </v:textbox>
          </v:rect>
        </w:pict>
      </w:r>
      <w:r>
        <w:pict>
          <v:rect id="tb784" o:spid="_x0000_s1098" o:spt="1" style="position:absolute;left:0pt;margin-left:56.7pt;margin-top:96.6pt;height:17.55pt;width:254.25pt;mso-position-horizontal-relative:page;mso-position-vertical-relative:page;mso-wrap-style:none;z-index:252281856;mso-width-relative:page;mso-height-relative:page;" filled="f" stroked="f" coordsize="21600,21600">
            <v:path/>
            <v:fill on="f" focussize="0,0"/>
            <v:stroke on="f"/>
            <v:imagedata o:title=""/>
            <o:lock v:ext="edit"/>
            <v:textbox inset="0mm,0mm,0mm,0mm">
              <w:txbxContent>
                <w:p w14:paraId="727F06B5">
                  <w:pPr>
                    <w:spacing w:line="283" w:lineRule="exact"/>
                  </w:pPr>
                  <w:r>
                    <w:rPr>
                      <w:rFonts w:ascii="Arial Narrow" w:hAnsi="Arial Narrow" w:eastAsia="Arial Narrow" w:cs="Arial Narrow"/>
                      <w:b/>
                      <w:bCs/>
                      <w:color w:val="231F20"/>
                      <w:sz w:val="24"/>
                      <w:szCs w:val="24"/>
                    </w:rPr>
                    <w:t>Q1: Is it normal for a robot to stop moving on its own?</w:t>
                  </w:r>
                </w:p>
              </w:txbxContent>
            </v:textbox>
          </v:rect>
        </w:pict>
      </w:r>
      <w:r>
        <w:pict>
          <v:rect id="mrg1595" o:spid="_x0000_s1097" o:spt="1" style="position:absolute;left:0pt;margin-left:56.7pt;margin-top:114.5pt;height:60.3pt;width:378pt;mso-position-horizontal-relative:page;mso-position-vertical-relative:page;mso-wrap-style:none;z-index:252177408;mso-width-relative:page;mso-height-relative:page;" filled="f" stroked="f" coordsize="21600,21600">
            <v:path/>
            <v:fill on="f" focussize="0,0"/>
            <v:stroke on="f"/>
            <v:imagedata o:title=""/>
            <o:lock v:ext="edit"/>
            <v:textbox inset="0mm,0mm,0mm,0mm">
              <w:txbxContent>
                <w:p w14:paraId="10A02EC2">
                  <w:pPr>
                    <w:spacing w:line="283" w:lineRule="exact"/>
                  </w:pPr>
                  <w:r>
                    <w:rPr>
                      <w:rFonts w:ascii="Arial Narrow" w:hAnsi="Arial Narrow" w:eastAsia="Arial Narrow" w:cs="Arial Narrow"/>
                      <w:color w:val="231F20"/>
                      <w:sz w:val="24"/>
                      <w:szCs w:val="24"/>
                    </w:rPr>
                    <w:t xml:space="preserve">A:  The motor or driver may be overtemperature protected. Please wait 10 minutes and </w:t>
                  </w:r>
                </w:p>
                <w:p w14:paraId="6C2E9128">
                  <w:pPr>
                    <w:spacing w:before="79" w:line="283" w:lineRule="exact"/>
                  </w:pPr>
                  <w:r>
                    <w:rPr>
                      <w:rFonts w:ascii="Arial Narrow" w:hAnsi="Arial Narrow" w:eastAsia="Arial Narrow" w:cs="Arial Narrow"/>
                      <w:color w:val="231F20"/>
                      <w:sz w:val="24"/>
                      <w:szCs w:val="24"/>
                    </w:rPr>
                    <w:t xml:space="preserve">try again. If you still can't control the robot to move, please check if the battery is fully </w:t>
                  </w:r>
                </w:p>
                <w:p w14:paraId="51838CB6">
                  <w:pPr>
                    <w:spacing w:before="77" w:line="283" w:lineRule="exact"/>
                  </w:pPr>
                  <w:r>
                    <w:rPr>
                      <w:rFonts w:ascii="Arial Narrow" w:hAnsi="Arial Narrow" w:eastAsia="Arial Narrow" w:cs="Arial Narrow"/>
                      <w:color w:val="231F20"/>
                      <w:sz w:val="24"/>
                      <w:szCs w:val="24"/>
                    </w:rPr>
                    <w:t>charged, if the hard emergency stop button is turned off (the button lights green).</w:t>
                  </w:r>
                </w:p>
              </w:txbxContent>
            </v:textbox>
          </v:rect>
        </w:pict>
      </w:r>
      <w:r>
        <w:pict>
          <v:rect id="tb788" o:spid="_x0000_s1096" o:spt="1" style="position:absolute;left:0pt;margin-left:56.7pt;margin-top:183.4pt;height:17.55pt;width:364.75pt;mso-position-horizontal-relative:page;mso-position-vertical-relative:page;mso-wrap-style:none;z-index:252282880;mso-width-relative:page;mso-height-relative:page;" filled="f" stroked="f" coordsize="21600,21600">
            <v:path/>
            <v:fill on="f" focussize="0,0"/>
            <v:stroke on="f"/>
            <v:imagedata o:title=""/>
            <o:lock v:ext="edit"/>
            <v:textbox inset="0mm,0mm,0mm,0mm">
              <w:txbxContent>
                <w:p w14:paraId="0367D0A0">
                  <w:pPr>
                    <w:spacing w:line="283" w:lineRule="exact"/>
                  </w:pPr>
                  <w:r>
                    <w:rPr>
                      <w:rFonts w:ascii="Arial Narrow" w:hAnsi="Arial Narrow" w:eastAsia="Arial Narrow" w:cs="Arial Narrow"/>
                      <w:b/>
                      <w:bCs/>
                      <w:color w:val="231F20"/>
                      <w:sz w:val="24"/>
                      <w:szCs w:val="24"/>
                    </w:rPr>
                    <w:t>Q2: What if there is no response to the commands from APP after connected?</w:t>
                  </w:r>
                </w:p>
              </w:txbxContent>
            </v:textbox>
          </v:rect>
        </w:pict>
      </w:r>
      <w:r>
        <w:pict>
          <v:rect id="mrg1597" o:spid="_x0000_s1095" o:spt="1" style="position:absolute;left:0pt;margin-left:56.7pt;margin-top:201.4pt;height:42pt;width:392.25pt;mso-position-horizontal-relative:page;mso-position-vertical-relative:page;mso-wrap-style:none;z-index:252180480;mso-width-relative:page;mso-height-relative:page;" filled="f" stroked="f" coordsize="21600,21600">
            <v:path/>
            <v:fill on="f" focussize="0,0"/>
            <v:stroke on="f"/>
            <v:imagedata o:title=""/>
            <o:lock v:ext="edit"/>
            <v:textbox inset="0mm,0mm,0mm,0mm">
              <w:txbxContent>
                <w:p w14:paraId="679C2C9E">
                  <w:pPr>
                    <w:spacing w:line="283" w:lineRule="exact"/>
                  </w:pPr>
                  <w:r>
                    <w:rPr>
                      <w:rFonts w:ascii="Arial Narrow" w:hAnsi="Arial Narrow" w:eastAsia="Arial Narrow" w:cs="Arial Narrow"/>
                      <w:color w:val="231F20"/>
                      <w:sz w:val="24"/>
                      <w:szCs w:val="24"/>
                    </w:rPr>
                    <w:t xml:space="preserve">A: First confirm if the hard emergency stop is off (the button lights green). If the APP is still </w:t>
                  </w:r>
                </w:p>
                <w:p w14:paraId="6D68A627">
                  <w:pPr>
                    <w:spacing w:before="77" w:line="283" w:lineRule="exact"/>
                  </w:pPr>
                  <w:r>
                    <w:rPr>
                      <w:rFonts w:ascii="Arial Narrow" w:hAnsi="Arial Narrow" w:eastAsia="Arial Narrow" w:cs="Arial Narrow"/>
                      <w:color w:val="231F20"/>
                      <w:sz w:val="24"/>
                      <w:szCs w:val="24"/>
                    </w:rPr>
                    <w:t xml:space="preserve">unable to control the robot, please restart the robot. </w:t>
                  </w:r>
                </w:p>
              </w:txbxContent>
            </v:textbox>
          </v:rect>
        </w:pict>
      </w:r>
      <w:r>
        <w:pict>
          <v:rect id="tb791" o:spid="_x0000_s1094" o:spt="1" style="position:absolute;left:0pt;margin-left:56.7pt;margin-top:255.1pt;height:18.4pt;width:420.55pt;mso-position-horizontal-relative:page;mso-position-vertical-relative:page;mso-wrap-style:none;z-index:252283904;mso-width-relative:page;mso-height-relative:page;" filled="f" stroked="f" coordsize="21600,21600">
            <v:path/>
            <v:fill on="f" focussize="0,0"/>
            <v:stroke on="f"/>
            <v:imagedata o:title=""/>
            <o:lock v:ext="edit"/>
            <v:textbox inset="0mm,0mm,0mm,0mm">
              <w:txbxContent>
                <w:p w14:paraId="3D7761D1">
                  <w:pPr>
                    <w:spacing w:line="283" w:lineRule="exact"/>
                  </w:pPr>
                  <w:r>
                    <w:rPr>
                      <w:rFonts w:ascii="Arial Narrow" w:hAnsi="Arial Narrow" w:eastAsia="Arial Narrow" w:cs="Arial Narrow"/>
                      <w:b/>
                      <w:bCs/>
                      <w:color w:val="231F20"/>
                      <w:sz w:val="24"/>
                      <w:szCs w:val="24"/>
                    </w:rPr>
                    <w:t>Q3: Can the robot continue to be used when its body or legs are askew after standing up?</w:t>
                  </w:r>
                </w:p>
              </w:txbxContent>
            </v:textbox>
          </v:rect>
        </w:pict>
      </w:r>
      <w:r>
        <w:pict>
          <v:rect id="mrg1599" o:spid="_x0000_s1093" o:spt="1" style="position:absolute;left:0pt;margin-left:56.7pt;margin-top:273.2pt;height:60pt;width:381.3pt;mso-position-horizontal-relative:page;mso-position-vertical-relative:page;mso-wrap-style:none;z-index:252183552;mso-width-relative:page;mso-height-relative:page;" filled="f" stroked="f" coordsize="21600,21600">
            <v:path/>
            <v:fill on="f" focussize="0,0"/>
            <v:stroke on="f"/>
            <v:imagedata o:title=""/>
            <o:lock v:ext="edit"/>
            <v:textbox inset="0mm,0mm,0mm,0mm">
              <w:txbxContent>
                <w:p w14:paraId="4E5D0873">
                  <w:pPr>
                    <w:spacing w:line="283" w:lineRule="exact"/>
                  </w:pPr>
                  <w:r>
                    <w:rPr>
                      <w:rFonts w:ascii="Arial Narrow" w:hAnsi="Arial Narrow" w:eastAsia="Arial Narrow" w:cs="Arial Narrow"/>
                      <w:color w:val="231F20"/>
                      <w:sz w:val="24"/>
                      <w:szCs w:val="24"/>
                    </w:rPr>
                    <w:t xml:space="preserve">A: At this time, do not continue to click [Torque Control]. Please immediately trigger soft </w:t>
                  </w:r>
                </w:p>
                <w:p w14:paraId="621A0AE0">
                  <w:pPr>
                    <w:spacing w:before="77" w:line="283" w:lineRule="exact"/>
                  </w:pPr>
                  <w:r>
                    <w:rPr>
                      <w:rFonts w:ascii="Arial Narrow" w:hAnsi="Arial Narrow" w:eastAsia="Arial Narrow" w:cs="Arial Narrow"/>
                      <w:color w:val="231F20"/>
                      <w:sz w:val="24"/>
                      <w:szCs w:val="24"/>
                    </w:rPr>
                    <w:t xml:space="preserve">emergency stop to make the robot lie down. Then shut down and restart to try to control </w:t>
                  </w:r>
                </w:p>
                <w:p w14:paraId="1C20312F">
                  <w:pPr>
                    <w:spacing w:before="77" w:line="283" w:lineRule="exact"/>
                  </w:pPr>
                  <w:r>
                    <w:rPr>
                      <w:rFonts w:ascii="Arial Narrow" w:hAnsi="Arial Narrow" w:eastAsia="Arial Narrow" w:cs="Arial Narrow"/>
                      <w:color w:val="231F20"/>
                      <w:sz w:val="24"/>
                      <w:szCs w:val="24"/>
                    </w:rPr>
                    <w:t>the robot to stand up again. If still abnormal, please contact the after-sales staff.</w:t>
                  </w:r>
                </w:p>
              </w:txbxContent>
            </v:textbox>
          </v:rect>
        </w:pict>
      </w:r>
      <w:r>
        <w:pict>
          <v:rect id="tb799" o:spid="_x0000_s1092" o:spt="1" style="position:absolute;left:0pt;margin-left:56.7pt;margin-top:338.85pt;height:18.4pt;width:188.65pt;mso-position-horizontal-relative:page;mso-position-vertical-relative:page;mso-wrap-style:none;z-index:252284928;mso-width-relative:page;mso-height-relative:page;" filled="f" stroked="f" coordsize="21600,21600">
            <v:path/>
            <v:fill on="f" focussize="0,0"/>
            <v:stroke on="f"/>
            <v:imagedata o:title=""/>
            <o:lock v:ext="edit"/>
            <v:textbox inset="0mm,0mm,0mm,0mm">
              <w:txbxContent>
                <w:p w14:paraId="47D01393">
                  <w:pPr>
                    <w:spacing w:line="283" w:lineRule="exact"/>
                  </w:pPr>
                  <w:r>
                    <w:rPr>
                      <w:rFonts w:ascii="Arial Narrow" w:hAnsi="Arial Narrow" w:eastAsia="Arial Narrow" w:cs="Arial Narrow"/>
                      <w:b/>
                      <w:bCs/>
                      <w:color w:val="231F20"/>
                      <w:sz w:val="24"/>
                      <w:szCs w:val="24"/>
                    </w:rPr>
                    <w:t>Q4: What terrain can the robot adapt to?</w:t>
                  </w:r>
                </w:p>
              </w:txbxContent>
            </v:textbox>
          </v:rect>
        </w:pict>
      </w:r>
      <w:r>
        <w:pict>
          <v:rect id="mrg1601" o:spid="_x0000_s1091" o:spt="1" style="position:absolute;left:0pt;margin-left:56.7pt;margin-top:356.95pt;height:78pt;width:393.35pt;mso-position-horizontal-relative:page;mso-position-vertical-relative:page;mso-wrap-style:none;z-index:252186624;mso-width-relative:page;mso-height-relative:page;" filled="f" stroked="f" coordsize="21600,21600">
            <v:path/>
            <v:fill on="f" focussize="0,0"/>
            <v:stroke on="f"/>
            <v:imagedata o:title=""/>
            <o:lock v:ext="edit"/>
            <v:textbox inset="0mm,0mm,0mm,0mm">
              <w:txbxContent>
                <w:p w14:paraId="53C40AB8">
                  <w:pPr>
                    <w:spacing w:line="283" w:lineRule="exact"/>
                  </w:pPr>
                  <w:r>
                    <w:rPr>
                      <w:rFonts w:ascii="Arial Narrow" w:hAnsi="Arial Narrow" w:eastAsia="Arial Narrow" w:cs="Arial Narrow"/>
                      <w:color w:val="231F20"/>
                      <w:sz w:val="24"/>
                      <w:szCs w:val="24"/>
                    </w:rPr>
                    <w:t xml:space="preserve">A: The robot can be applied to gently uneven ground such as flat land and grass, and can </w:t>
                  </w:r>
                </w:p>
                <w:p w14:paraId="22DC0804">
                  <w:pPr>
                    <w:spacing w:before="77" w:line="283" w:lineRule="exact"/>
                  </w:pPr>
                  <w:r>
                    <w:rPr>
                      <w:rFonts w:ascii="Arial Narrow" w:hAnsi="Arial Narrow" w:eastAsia="Arial Narrow" w:cs="Arial Narrow"/>
                      <w:color w:val="231F20"/>
                      <w:sz w:val="24"/>
                      <w:szCs w:val="24"/>
                    </w:rPr>
                    <w:t xml:space="preserve">also climb complex terrain such as stairs and slopes, but please avoid operating and using </w:t>
                  </w:r>
                </w:p>
                <w:p w14:paraId="6E2C4CC1">
                  <w:pPr>
                    <w:spacing w:before="77" w:line="283" w:lineRule="exact"/>
                  </w:pPr>
                  <w:r>
                    <w:rPr>
                      <w:rFonts w:ascii="Arial Narrow" w:hAnsi="Arial Narrow" w:eastAsia="Arial Narrow" w:cs="Arial Narrow"/>
                      <w:color w:val="231F20"/>
                      <w:sz w:val="24"/>
                      <w:szCs w:val="24"/>
                    </w:rPr>
                    <w:t xml:space="preserve">the robot in extreme terrain (such as too smooth surfaces such as ice, sharp or undulating </w:t>
                  </w:r>
                </w:p>
                <w:p w14:paraId="34897702">
                  <w:pPr>
                    <w:spacing w:before="77" w:line="283" w:lineRule="exact"/>
                  </w:pPr>
                  <w:r>
                    <w:rPr>
                      <w:rFonts w:ascii="Arial Narrow" w:hAnsi="Arial Narrow" w:eastAsia="Arial Narrow" w:cs="Arial Narrow"/>
                      <w:color w:val="231F20"/>
                      <w:sz w:val="24"/>
                      <w:szCs w:val="24"/>
                    </w:rPr>
                    <w:t>terrain, near high edges, etc.).</w:t>
                  </w:r>
                </w:p>
              </w:txbxContent>
            </v:textbox>
          </v:rect>
        </w:pict>
      </w:r>
      <w:r>
        <w:pict>
          <v:rect id="mrg1602" o:spid="_x0000_s1090" o:spt="1" style="position:absolute;left:0pt;margin-left:56.7pt;margin-top:449.9pt;height:42.2pt;width:386.1pt;mso-position-horizontal-relative:page;mso-position-vertical-relative:page;mso-wrap-style:none;z-index:252188672;mso-width-relative:page;mso-height-relative:page;" filled="f" stroked="f" coordsize="21600,21600">
            <v:path/>
            <v:fill on="f" focussize="0,0"/>
            <v:stroke on="f"/>
            <v:imagedata o:title=""/>
            <o:lock v:ext="edit"/>
            <v:textbox inset="0mm,0mm,0mm,0mm">
              <w:txbxContent>
                <w:p w14:paraId="6759D4BA">
                  <w:pPr>
                    <w:spacing w:line="283" w:lineRule="exact"/>
                  </w:pPr>
                  <w:r>
                    <w:rPr>
                      <w:rFonts w:ascii="Arial Narrow" w:hAnsi="Arial Narrow" w:eastAsia="Arial Narrow" w:cs="Arial Narrow"/>
                      <w:b/>
                      <w:bCs/>
                      <w:color w:val="231F20"/>
                      <w:sz w:val="24"/>
                      <w:szCs w:val="24"/>
                    </w:rPr>
                    <w:t xml:space="preserve">Q5: What should I do if the robot suddenly falls, stumbles, or has an abnormal gait </w:t>
                  </w:r>
                </w:p>
                <w:p w14:paraId="7C42CE57">
                  <w:pPr>
                    <w:spacing w:before="79" w:line="283" w:lineRule="exact"/>
                  </w:pPr>
                  <w:r>
                    <w:rPr>
                      <w:rFonts w:ascii="Arial Narrow" w:hAnsi="Arial Narrow" w:eastAsia="Arial Narrow" w:cs="Arial Narrow"/>
                      <w:b/>
                      <w:bCs/>
                      <w:color w:val="231F20"/>
                      <w:sz w:val="24"/>
                      <w:szCs w:val="24"/>
                    </w:rPr>
                    <w:t>without being disturbed by external forces?</w:t>
                  </w:r>
                </w:p>
              </w:txbxContent>
            </v:textbox>
          </v:rect>
        </w:pict>
      </w:r>
      <w:r>
        <w:pict>
          <v:rect id="tb806" o:spid="_x0000_s1089" o:spt="1" style="position:absolute;left:0pt;margin-left:56.7pt;margin-top:486pt;height:17.55pt;width:396.65pt;mso-position-horizontal-relative:page;mso-position-vertical-relative:page;mso-wrap-style:none;z-index:252285952;mso-width-relative:page;mso-height-relative:page;" filled="f" stroked="f" coordsize="21600,21600">
            <v:path/>
            <v:fill on="f" focussize="0,0"/>
            <v:stroke on="f"/>
            <v:imagedata o:title=""/>
            <o:lock v:ext="edit"/>
            <v:textbox inset="0mm,0mm,0mm,0mm">
              <w:txbxContent>
                <w:p w14:paraId="6492449A">
                  <w:pPr>
                    <w:spacing w:line="283" w:lineRule="exact"/>
                  </w:pPr>
                  <w:r>
                    <w:rPr>
                      <w:rFonts w:ascii="Arial Narrow" w:hAnsi="Arial Narrow" w:eastAsia="Arial Narrow" w:cs="Arial Narrow"/>
                      <w:color w:val="231F20"/>
                      <w:sz w:val="24"/>
                      <w:szCs w:val="24"/>
                    </w:rPr>
                    <w:t xml:space="preserve">A: Please press the soft emergency stop in time, and click [Save Data] at the Settings page </w:t>
                  </w:r>
                </w:p>
              </w:txbxContent>
            </v:textbox>
          </v:rect>
        </w:pict>
      </w:r>
      <w:r>
        <w:pict>
          <v:rect id="tb808" o:spid="_x0000_s1088" o:spt="1" style="position:absolute;left:0pt;margin-left:56.7pt;margin-top:522pt;height:17.55pt;width:325.5pt;mso-position-horizontal-relative:page;mso-position-vertical-relative:page;mso-wrap-style:none;z-index:252288000;mso-width-relative:page;mso-height-relative:page;" filled="f" stroked="f" coordsize="21600,21600">
            <v:path/>
            <v:fill on="f" focussize="0,0"/>
            <v:stroke on="f"/>
            <v:imagedata o:title=""/>
            <o:lock v:ext="edit"/>
            <v:textbox inset="0mm,0mm,0mm,0mm">
              <w:txbxContent>
                <w:p w14:paraId="00A451D1">
                  <w:pPr>
                    <w:spacing w:line="283" w:lineRule="exact"/>
                  </w:pPr>
                  <w:r>
                    <w:rPr>
                      <w:rFonts w:ascii="Arial Narrow" w:hAnsi="Arial Narrow" w:eastAsia="Arial Narrow" w:cs="Arial Narrow"/>
                      <w:color w:val="231F20"/>
                      <w:sz w:val="24"/>
                      <w:szCs w:val="24"/>
                    </w:rPr>
                    <w:t>return to normal after restarting, please contact after-sales service for help.</w:t>
                  </w:r>
                </w:p>
              </w:txbxContent>
            </v:textbox>
          </v:rect>
        </w:pict>
      </w:r>
      <w:r>
        <w:pict>
          <v:rect id="mrg1605" o:spid="_x0000_s1087" o:spt="1" style="position:absolute;left:0pt;margin-left:56.7pt;margin-top:555.8pt;height:42.2pt;width:392.65pt;mso-position-horizontal-relative:page;mso-position-vertical-relative:page;mso-wrap-style:none;z-index:252190720;mso-width-relative:page;mso-height-relative:page;" filled="f" stroked="f" coordsize="21600,21600">
            <v:path/>
            <v:fill on="f" focussize="0,0"/>
            <v:stroke on="f"/>
            <v:imagedata o:title=""/>
            <o:lock v:ext="edit"/>
            <v:textbox inset="0mm,0mm,0mm,0mm">
              <w:txbxContent>
                <w:p w14:paraId="441B7A68">
                  <w:pPr>
                    <w:spacing w:line="283" w:lineRule="exact"/>
                  </w:pPr>
                  <w:r>
                    <w:rPr>
                      <w:rFonts w:ascii="Arial Narrow" w:hAnsi="Arial Narrow" w:eastAsia="Arial Narrow" w:cs="Arial Narrow"/>
                      <w:b/>
                      <w:bCs/>
                      <w:color w:val="231F20"/>
                      <w:sz w:val="24"/>
                      <w:szCs w:val="24"/>
                    </w:rPr>
                    <w:t xml:space="preserve">Q6: What if encountering a problem that cannot be solved even after consulting this </w:t>
                  </w:r>
                </w:p>
                <w:p w14:paraId="6D33D21A">
                  <w:pPr>
                    <w:spacing w:before="79" w:line="283" w:lineRule="exact"/>
                  </w:pPr>
                  <w:r>
                    <w:rPr>
                      <w:rFonts w:ascii="Arial Narrow" w:hAnsi="Arial Narrow" w:eastAsia="Arial Narrow" w:cs="Arial Narrow"/>
                      <w:b/>
                      <w:bCs/>
                      <w:color w:val="231F20"/>
                      <w:sz w:val="24"/>
                      <w:szCs w:val="24"/>
                    </w:rPr>
                    <w:t>manual?</w:t>
                  </w:r>
                </w:p>
              </w:txbxContent>
            </v:textbox>
          </v:rect>
        </w:pict>
      </w:r>
      <w:r>
        <w:pict>
          <v:rect id="mrg1606" o:spid="_x0000_s1086" o:spt="1" style="position:absolute;left:0pt;margin-left:56.7pt;margin-top:591.9pt;height:42pt;width:378.05pt;mso-position-horizontal-relative:page;mso-position-vertical-relative:page;mso-wrap-style:none;z-index:252191744;mso-width-relative:page;mso-height-relative:page;" filled="f" stroked="f" coordsize="21600,21600">
            <v:path/>
            <v:fill on="f" focussize="0,0"/>
            <v:stroke on="f"/>
            <v:imagedata o:title=""/>
            <o:lock v:ext="edit"/>
            <v:textbox inset="0mm,0mm,0mm,0mm">
              <w:txbxContent>
                <w:p w14:paraId="1E8DF5A9">
                  <w:pPr>
                    <w:spacing w:line="283" w:lineRule="exact"/>
                  </w:pPr>
                  <w:r>
                    <w:rPr>
                      <w:rFonts w:ascii="Arial Narrow" w:hAnsi="Arial Narrow" w:eastAsia="Arial Narrow" w:cs="Arial Narrow"/>
                      <w:color w:val="231F20"/>
                      <w:sz w:val="24"/>
                      <w:szCs w:val="24"/>
                    </w:rPr>
                    <w:t xml:space="preserve">A: Click [Save Data] at the Settings page of the APP and contact the after-sales staff in </w:t>
                  </w:r>
                </w:p>
                <w:p w14:paraId="47162864">
                  <w:pPr>
                    <w:spacing w:before="77" w:line="283" w:lineRule="exact"/>
                  </w:pPr>
                  <w:r>
                    <w:rPr>
                      <w:rFonts w:ascii="Arial Narrow" w:hAnsi="Arial Narrow" w:eastAsia="Arial Narrow" w:cs="Arial Narrow"/>
                      <w:color w:val="231F20"/>
                      <w:sz w:val="24"/>
                      <w:szCs w:val="24"/>
                    </w:rPr>
                    <w:t>time.</w:t>
                  </w:r>
                </w:p>
              </w:txbxContent>
            </v:textbox>
          </v:rect>
        </w:pict>
      </w:r>
      <w:r>
        <w:pict>
          <v:rect id="tb781" o:spid="_x0000_s1085" o:spt="1" style="position:absolute;left:0pt;margin-left:291pt;margin-top:791.9pt;height:18.4pt;width:10.95pt;mso-position-horizontal-relative:page;mso-position-vertical-relative:page;mso-wrap-style:none;z-index:252278784;mso-width-relative:page;mso-height-relative:page;" filled="f" stroked="f" coordsize="21600,21600">
            <v:path/>
            <v:fill on="f" focussize="0,0"/>
            <v:stroke on="f"/>
            <v:imagedata o:title=""/>
            <o:lock v:ext="edit"/>
            <v:textbox inset="0mm,0mm,0mm,0mm">
              <w:txbxContent>
                <w:p w14:paraId="17B0E284">
                  <w:pPr>
                    <w:spacing w:line="283" w:lineRule="exact"/>
                  </w:pPr>
                  <w:r>
                    <w:rPr>
                      <w:rFonts w:ascii="Arial Narrow" w:hAnsi="Arial Narrow" w:eastAsia="Arial Narrow" w:cs="Arial Narrow"/>
                      <w:color w:val="231F20"/>
                      <w:sz w:val="24"/>
                      <w:szCs w:val="24"/>
                    </w:rPr>
                    <w:t>20</w:t>
                  </w:r>
                </w:p>
              </w:txbxContent>
            </v:textbox>
          </v:rect>
        </w:pict>
      </w:r>
      <w:r>
        <w:br w:type="page"/>
      </w:r>
    </w:p>
    <w:p w14:paraId="1DDA81FB">
      <w:pPr>
        <w:spacing w:line="20" w:lineRule="exact"/>
      </w:pPr>
      <w:r>
        <w:drawing>
          <wp:anchor distT="0" distB="0" distL="0" distR="0" simplePos="0" relativeHeight="251682816"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5" name="Picture 25" descr="/Users/xinzhang/Library/Containers/com.kingsoft.wpsoffice.mac/Data/tmp/picturecompress_20260925231114/output_24.pngoutput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sers/xinzhang/Library/Containers/com.kingsoft.wpsoffice.mac/Data/tmp/picturecompress_20260925231114/output_24.pngoutput_24"/>
                    <pic:cNvPicPr>
                      <a:picLocks noChangeAspect="1"/>
                    </pic:cNvPicPr>
                  </pic:nvPicPr>
                  <pic:blipFill>
                    <a:blip r:embed="rId28"/>
                    <a:stretch>
                      <a:fillRect/>
                    </a:stretch>
                  </pic:blipFill>
                  <pic:spPr>
                    <a:xfrm>
                      <a:off x="0" y="0"/>
                      <a:ext cx="7560310" cy="10692003"/>
                    </a:xfrm>
                    <a:prstGeom prst="rect">
                      <a:avLst/>
                    </a:prstGeom>
                  </pic:spPr>
                </pic:pic>
              </a:graphicData>
            </a:graphic>
          </wp:anchor>
        </w:drawing>
      </w:r>
      <w:r>
        <w:pict>
          <v:rect id="tb812" o:spid="_x0000_s1084" o:spt="1" style="position:absolute;left:0pt;margin-left:56.7pt;margin-top:52.95pt;height:25.2pt;width:170.6pt;mso-position-horizontal-relative:page;mso-position-vertical-relative:page;mso-wrap-style:none;z-index:252292096;mso-width-relative:page;mso-height-relative:page;" filled="f" stroked="f" coordsize="21600,21600">
            <v:path/>
            <v:fill on="f" focussize="0,0"/>
            <v:stroke on="f"/>
            <v:imagedata o:title=""/>
            <o:lock v:ext="edit"/>
            <v:textbox inset="0mm,0mm,0mm,0mm">
              <w:txbxContent>
                <w:p w14:paraId="168892E7">
                  <w:pPr>
                    <w:spacing w:line="425" w:lineRule="exact"/>
                  </w:pPr>
                  <w:r>
                    <w:rPr>
                      <w:rFonts w:ascii="Arial Narrow" w:hAnsi="Arial Narrow" w:eastAsia="Arial Narrow" w:cs="Arial Narrow"/>
                      <w:b/>
                      <w:bCs/>
                      <w:color w:val="231F20"/>
                      <w:sz w:val="36"/>
                      <w:szCs w:val="36"/>
                    </w:rPr>
                    <w:t>5 Transport and Storage</w:t>
                  </w:r>
                </w:p>
              </w:txbxContent>
            </v:textbox>
          </v:rect>
        </w:pict>
      </w:r>
      <w:r>
        <w:pict>
          <v:rect id="tb813" o:spid="_x0000_s1083" o:spt="1" style="position:absolute;left:0pt;margin-left:56.7pt;margin-top:92.8pt;height:20.1pt;width:100.2pt;mso-position-horizontal-relative:page;mso-position-vertical-relative:page;mso-wrap-style:none;z-index:252293120;mso-width-relative:page;mso-height-relative:page;" filled="f" stroked="f" coordsize="21600,21600">
            <v:path/>
            <v:fill on="f" focussize="0,0"/>
            <v:stroke on="f"/>
            <v:imagedata o:title=""/>
            <o:lock v:ext="edit"/>
            <v:textbox inset="0mm,0mm,0mm,0mm">
              <w:txbxContent>
                <w:p w14:paraId="776A9FED">
                  <w:pPr>
                    <w:spacing w:line="330" w:lineRule="exact"/>
                  </w:pPr>
                  <w:r>
                    <w:rPr>
                      <w:rFonts w:ascii="Arial Narrow" w:hAnsi="Arial Narrow" w:eastAsia="Arial Narrow" w:cs="Arial Narrow"/>
                      <w:b/>
                      <w:bCs/>
                      <w:color w:val="231F20"/>
                      <w:sz w:val="28"/>
                      <w:szCs w:val="28"/>
                    </w:rPr>
                    <w:t>5.1 Transportation</w:t>
                  </w:r>
                </w:p>
              </w:txbxContent>
            </v:textbox>
          </v:rect>
        </w:pict>
      </w:r>
      <w:r>
        <w:pict>
          <v:rect id="tb814" o:spid="_x0000_s1082" o:spt="1" style="position:absolute;left:0pt;margin-left:56.7pt;margin-top:117.15pt;height:17.55pt;width:190.95pt;mso-position-horizontal-relative:page;mso-position-vertical-relative:page;mso-wrap-style:none;z-index:252294144;mso-width-relative:page;mso-height-relative:page;" filled="f" stroked="f" coordsize="21600,21600">
            <v:path/>
            <v:fill on="f" focussize="0,0"/>
            <v:stroke on="f"/>
            <v:imagedata o:title=""/>
            <o:lock v:ext="edit"/>
            <v:textbox inset="0mm,0mm,0mm,0mm">
              <w:txbxContent>
                <w:p w14:paraId="47DAC435">
                  <w:pPr>
                    <w:spacing w:line="283" w:lineRule="exact"/>
                  </w:pPr>
                  <w:r>
                    <w:rPr>
                      <w:rFonts w:ascii="Arial Narrow" w:hAnsi="Arial Narrow" w:eastAsia="Arial Narrow" w:cs="Arial Narrow"/>
                      <w:color w:val="231F20"/>
                      <w:sz w:val="24"/>
                      <w:szCs w:val="24"/>
                    </w:rPr>
                    <w:t>The transport case is 1.09m×0.55m×0.57m.</w:t>
                  </w:r>
                </w:p>
              </w:txbxContent>
            </v:textbox>
          </v:rect>
        </w:pict>
      </w:r>
      <w:r>
        <w:pict>
          <v:rect id="mrg1611" o:spid="_x0000_s1081" o:spt="1" style="position:absolute;left:0pt;margin-left:145.1pt;margin-top:144.8pt;height:78pt;width:335.25pt;mso-position-horizontal-relative:page;mso-position-vertical-relative:page;mso-wrap-style:none;z-index:252195840;mso-width-relative:page;mso-height-relative:page;" filled="f" stroked="f" coordsize="21600,21600">
            <v:path/>
            <v:fill on="f" focussize="0,0"/>
            <v:stroke on="f"/>
            <v:imagedata o:title=""/>
            <o:lock v:ext="edit"/>
            <v:textbox inset="0mm,0mm,0mm,0mm">
              <w:txbxContent>
                <w:p w14:paraId="2F46C3C4">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Before the transport case is being transported on the truck, make </w:t>
                  </w:r>
                </w:p>
                <w:p w14:paraId="48D0FFA2">
                  <w:pPr>
                    <w:spacing w:before="77" w:line="283" w:lineRule="exact"/>
                    <w:ind w:left="283"/>
                  </w:pPr>
                  <w:r>
                    <w:rPr>
                      <w:rFonts w:ascii="Arial Narrow" w:hAnsi="Arial Narrow" w:eastAsia="Arial Narrow" w:cs="Arial Narrow"/>
                      <w:color w:val="231F20"/>
                      <w:sz w:val="24"/>
                      <w:szCs w:val="24"/>
                    </w:rPr>
                    <w:t>sure to step on the two diagonal brake wheels on the transport box.</w:t>
                  </w:r>
                </w:p>
                <w:p w14:paraId="14EBC3FE">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During shipping the robot with transport case, make sure the front of </w:t>
                  </w:r>
                </w:p>
                <w:p w14:paraId="33CAAE75">
                  <w:pPr>
                    <w:spacing w:before="77" w:line="283" w:lineRule="exact"/>
                    <w:ind w:left="283"/>
                  </w:pPr>
                  <w:r>
                    <w:rPr>
                      <w:rFonts w:ascii="Arial Narrow" w:hAnsi="Arial Narrow" w:eastAsia="Arial Narrow" w:cs="Arial Narrow"/>
                      <w:color w:val="231F20"/>
                      <w:sz w:val="24"/>
                      <w:szCs w:val="24"/>
                    </w:rPr>
                    <w:t>the transport case is facing up.</w:t>
                  </w:r>
                </w:p>
              </w:txbxContent>
            </v:textbox>
          </v:rect>
        </w:pict>
      </w:r>
      <w:r>
        <w:pict>
          <v:rect id="tb819" o:spid="_x0000_s1080" o:spt="1" style="position:absolute;left:0pt;margin-left:56.7pt;margin-top:242.75pt;height:20.1pt;width:61.9pt;mso-position-horizontal-relative:page;mso-position-vertical-relative:page;mso-wrap-style:none;z-index:252295168;mso-width-relative:page;mso-height-relative:page;" filled="f" stroked="f" coordsize="21600,21600">
            <v:path/>
            <v:fill on="f" focussize="0,0"/>
            <v:stroke on="f"/>
            <v:imagedata o:title=""/>
            <o:lock v:ext="edit"/>
            <v:textbox inset="0mm,0mm,0mm,0mm">
              <w:txbxContent>
                <w:p w14:paraId="13BE96DF">
                  <w:pPr>
                    <w:spacing w:line="330" w:lineRule="exact"/>
                  </w:pPr>
                  <w:r>
                    <w:rPr>
                      <w:rFonts w:ascii="Arial Narrow" w:hAnsi="Arial Narrow" w:eastAsia="Arial Narrow" w:cs="Arial Narrow"/>
                      <w:b/>
                      <w:bCs/>
                      <w:color w:val="231F20"/>
                      <w:sz w:val="28"/>
                      <w:szCs w:val="28"/>
                    </w:rPr>
                    <w:t>5.2 Storage</w:t>
                  </w:r>
                </w:p>
              </w:txbxContent>
            </v:textbox>
          </v:rect>
        </w:pict>
      </w:r>
      <w:r>
        <w:pict>
          <v:rect id="mrg1613" o:spid="_x0000_s1079" o:spt="1" style="position:absolute;left:0pt;margin-left:56.7pt;margin-top:265.55pt;height:187pt;width:415.7pt;mso-position-horizontal-relative:page;mso-position-vertical-relative:page;mso-wrap-style:none;z-index:252197888;mso-width-relative:page;mso-height-relative:page;" filled="f" stroked="f" coordsize="21600,21600">
            <v:path/>
            <v:fill on="f" focussize="0,0"/>
            <v:stroke on="f"/>
            <v:imagedata o:title=""/>
            <o:lock v:ext="edit"/>
            <v:textbox inset="0mm,0mm,0mm,0mm">
              <w:txbxContent>
                <w:p w14:paraId="743D32FE">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FX Aegis Hyper shall be stored in a clean and dry place at -20℃~55℃.</w:t>
                  </w:r>
                </w:p>
                <w:p w14:paraId="6ADA314B">
                  <w:pPr>
                    <w:spacing w:before="79"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Robot must be powered off.</w:t>
                  </w:r>
                </w:p>
                <w:p w14:paraId="4FA20BCC">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Do not pour water or other liquids on the robot.</w:t>
                  </w:r>
                </w:p>
                <w:p w14:paraId="16AB6D33">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Do not place other objects within the joint rotation range.</w:t>
                  </w:r>
                </w:p>
                <w:p w14:paraId="4988FA12">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Cover the robot completely with a clean antistatic cloth after use.</w:t>
                  </w:r>
                </w:p>
                <w:p w14:paraId="26EE5563">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It is recommended to store FX Aegis Hyper in the specifically designed transport case </w:t>
                  </w:r>
                </w:p>
                <w:p w14:paraId="204E906E">
                  <w:pPr>
                    <w:spacing w:before="77" w:line="283" w:lineRule="exact"/>
                    <w:ind w:left="283"/>
                  </w:pPr>
                  <w:r>
                    <w:rPr>
                      <w:rFonts w:ascii="Arial Narrow" w:hAnsi="Arial Narrow" w:eastAsia="Arial Narrow" w:cs="Arial Narrow"/>
                      <w:color w:val="231F20"/>
                      <w:sz w:val="24"/>
                      <w:szCs w:val="24"/>
                    </w:rPr>
                    <w:t>to protect it from shock and vibration.</w:t>
                  </w:r>
                </w:p>
                <w:p w14:paraId="0107A129">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FX Aegis Hyper must be placed in the transport case with its back facing up.</w:t>
                  </w:r>
                </w:p>
                <w:p w14:paraId="1CBE432A">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If the robot is not used for a long time, charge it every three months to keep the battery </w:t>
                  </w:r>
                </w:p>
                <w:p w14:paraId="4A236E9C">
                  <w:pPr>
                    <w:spacing w:before="77" w:line="283" w:lineRule="exact"/>
                    <w:ind w:left="283"/>
                  </w:pPr>
                  <w:r>
                    <w:rPr>
                      <w:rFonts w:ascii="Arial Narrow" w:hAnsi="Arial Narrow" w:eastAsia="Arial Narrow" w:cs="Arial Narrow"/>
                      <w:color w:val="231F20"/>
                      <w:sz w:val="24"/>
                      <w:szCs w:val="24"/>
                    </w:rPr>
                    <w:t>active.</w:t>
                  </w:r>
                </w:p>
              </w:txbxContent>
            </v:textbox>
          </v:rect>
        </w:pict>
      </w:r>
      <w:r>
        <w:pict>
          <v:rect id="tb830" o:spid="_x0000_s1078" o:spt="1" style="position:absolute;left:0pt;margin-left:56.7pt;margin-top:457.55pt;height:20.1pt;width:66.4pt;mso-position-horizontal-relative:page;mso-position-vertical-relative:page;mso-wrap-style:none;z-index:252296192;mso-width-relative:page;mso-height-relative:page;" filled="f" stroked="f" coordsize="21600,21600">
            <v:path/>
            <v:fill on="f" focussize="0,0"/>
            <v:stroke on="f"/>
            <v:imagedata o:title=""/>
            <o:lock v:ext="edit"/>
            <v:textbox inset="0mm,0mm,0mm,0mm">
              <w:txbxContent>
                <w:p w14:paraId="4A2D395E">
                  <w:pPr>
                    <w:spacing w:line="330" w:lineRule="exact"/>
                  </w:pPr>
                  <w:r>
                    <w:rPr>
                      <w:rFonts w:ascii="Arial Narrow" w:hAnsi="Arial Narrow" w:eastAsia="Arial Narrow" w:cs="Arial Narrow"/>
                      <w:b/>
                      <w:bCs/>
                      <w:color w:val="231F20"/>
                      <w:sz w:val="28"/>
                      <w:szCs w:val="28"/>
                    </w:rPr>
                    <w:t>5.3 Carrying</w:t>
                  </w:r>
                </w:p>
              </w:txbxContent>
            </v:textbox>
          </v:rect>
        </w:pict>
      </w:r>
      <w:r>
        <w:pict>
          <v:rect id="mrg1615" o:spid="_x0000_s1077" o:spt="1" style="position:absolute;left:0pt;margin-left:56.7pt;margin-top:480.4pt;height:60pt;width:392.2pt;mso-position-horizontal-relative:page;mso-position-vertical-relative:page;mso-wrap-style:none;z-index:252200960;mso-width-relative:page;mso-height-relative:page;" filled="f" stroked="f" coordsize="21600,21600">
            <v:path/>
            <v:fill on="f" focussize="0,0"/>
            <v:stroke on="f"/>
            <v:imagedata o:title=""/>
            <o:lock v:ext="edit"/>
            <v:textbox inset="0mm,0mm,0mm,0mm">
              <w:txbxContent>
                <w:p w14:paraId="1E288BC3">
                  <w:pPr>
                    <w:spacing w:line="283" w:lineRule="exact"/>
                  </w:pPr>
                  <w:r>
                    <w:rPr>
                      <w:rFonts w:ascii="Arial Narrow" w:hAnsi="Arial Narrow" w:eastAsia="Arial Narrow" w:cs="Arial Narrow"/>
                      <w:color w:val="231F20"/>
                      <w:sz w:val="24"/>
                      <w:szCs w:val="24"/>
                    </w:rPr>
                    <w:t xml:space="preserve">FX Aegis Hyper weights approximately 59 kg and it is recommended that two people carry </w:t>
                  </w:r>
                </w:p>
                <w:p w14:paraId="1486743C">
                  <w:pPr>
                    <w:spacing w:before="77" w:line="283" w:lineRule="exact"/>
                  </w:pPr>
                  <w:r>
                    <w:rPr>
                      <w:rFonts w:ascii="Arial Narrow" w:hAnsi="Arial Narrow" w:eastAsia="Arial Narrow" w:cs="Arial Narrow"/>
                      <w:color w:val="231F20"/>
                      <w:sz w:val="24"/>
                      <w:szCs w:val="24"/>
                    </w:rPr>
                    <w:t xml:space="preserve">it: one person lifts the anterior carrying point of the robot, while the other lifts the rear </w:t>
                  </w:r>
                </w:p>
                <w:p w14:paraId="0525E4B6">
                  <w:pPr>
                    <w:spacing w:before="77" w:line="283" w:lineRule="exact"/>
                  </w:pPr>
                  <w:r>
                    <w:rPr>
                      <w:rFonts w:ascii="Arial Narrow" w:hAnsi="Arial Narrow" w:eastAsia="Arial Narrow" w:cs="Arial Narrow"/>
                      <w:color w:val="231F20"/>
                      <w:sz w:val="24"/>
                      <w:szCs w:val="24"/>
                    </w:rPr>
                    <w:t>carrying point of the robot.</w:t>
                  </w:r>
                </w:p>
              </w:txbxContent>
            </v:textbox>
          </v:rect>
        </w:pict>
      </w:r>
      <w:r>
        <w:pict>
          <v:rect id="tb811" o:spid="_x0000_s1076" o:spt="1" style="position:absolute;left:0pt;margin-left:65.05pt;margin-top:564.8pt;height:15pt;width:52pt;mso-position-horizontal-relative:page;mso-position-vertical-relative:page;mso-wrap-style:none;z-index:252291072;mso-width-relative:page;mso-height-relative:page;" filled="f" stroked="f" coordsize="21600,21600">
            <v:path/>
            <v:fill on="f" focussize="0,0"/>
            <v:stroke on="f"/>
            <v:imagedata o:title=""/>
            <o:lock v:ext="edit"/>
            <v:textbox inset="0mm,0mm,0mm,0mm">
              <w:txbxContent>
                <w:p w14:paraId="08E0E451">
                  <w:pPr>
                    <w:spacing w:line="236" w:lineRule="exact"/>
                  </w:pPr>
                  <w:r>
                    <w:rPr>
                      <w:rFonts w:ascii="Arial Narrow" w:hAnsi="Arial Narrow" w:eastAsia="Arial Narrow" w:cs="Arial Narrow"/>
                      <w:color w:val="231F20"/>
                      <w:sz w:val="20"/>
                      <w:szCs w:val="20"/>
                    </w:rPr>
                    <w:t>Carrying Point</w:t>
                  </w:r>
                </w:p>
              </w:txbxContent>
            </v:textbox>
          </v:rect>
        </w:pict>
      </w:r>
      <w:r>
        <w:pict>
          <v:rect id="tb810" o:spid="_x0000_s1075" o:spt="1" style="position:absolute;left:0pt;margin-left:475.35pt;margin-top:584.3pt;height:15pt;width:52pt;mso-position-horizontal-relative:page;mso-position-vertical-relative:page;mso-wrap-style:none;z-index:252290048;mso-width-relative:page;mso-height-relative:page;" filled="f" stroked="f" coordsize="21600,21600">
            <v:path/>
            <v:fill on="f" focussize="0,0"/>
            <v:stroke on="f"/>
            <v:imagedata o:title=""/>
            <o:lock v:ext="edit"/>
            <v:textbox inset="0mm,0mm,0mm,0mm">
              <w:txbxContent>
                <w:p w14:paraId="3E33E4DC">
                  <w:pPr>
                    <w:spacing w:line="236" w:lineRule="exact"/>
                  </w:pPr>
                  <w:r>
                    <w:rPr>
                      <w:rFonts w:ascii="Arial Narrow" w:hAnsi="Arial Narrow" w:eastAsia="Arial Narrow" w:cs="Arial Narrow"/>
                      <w:color w:val="231F20"/>
                      <w:sz w:val="20"/>
                      <w:szCs w:val="20"/>
                    </w:rPr>
                    <w:t>Carrying Point</w:t>
                  </w:r>
                </w:p>
              </w:txbxContent>
            </v:textbox>
          </v:rect>
        </w:pict>
      </w:r>
      <w:r>
        <w:pict>
          <v:rect id="mrg1618" o:spid="_x0000_s1074" o:spt="1" style="position:absolute;left:0pt;margin-left:138.6pt;margin-top:693.8pt;height:96pt;width:352.5pt;mso-position-horizontal-relative:page;mso-position-vertical-relative:page;mso-wrap-style:none;z-index:252205056;mso-width-relative:page;mso-height-relative:page;" filled="f" stroked="f" coordsize="21600,21600">
            <v:path/>
            <v:fill on="f" focussize="0,0"/>
            <v:stroke on="f"/>
            <v:imagedata o:title=""/>
            <o:lock v:ext="edit"/>
            <v:textbox inset="0mm,0mm,0mm,0mm">
              <w:txbxContent>
                <w:p w14:paraId="09DE5BE7">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Power off FX Aegis Hyper and carry it gently.</w:t>
                  </w:r>
                </w:p>
                <w:p w14:paraId="32786C4F">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Do not hold joints to prevent pinching or even scratching when carrying.</w:t>
                  </w:r>
                </w:p>
                <w:p w14:paraId="50DFDFCD">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The metal components of the robot's legs that have just finished running </w:t>
                  </w:r>
                </w:p>
                <w:p w14:paraId="379991CA">
                  <w:pPr>
                    <w:spacing w:before="77" w:line="283" w:lineRule="exact"/>
                    <w:ind w:left="284"/>
                  </w:pPr>
                  <w:r>
                    <w:rPr>
                      <w:rFonts w:ascii="Arial Narrow" w:hAnsi="Arial Narrow" w:eastAsia="Arial Narrow" w:cs="Arial Narrow"/>
                      <w:color w:val="231F20"/>
                      <w:sz w:val="24"/>
                      <w:szCs w:val="24"/>
                    </w:rPr>
                    <w:t xml:space="preserve">are hot, so please wait until it cools down to suitable temperature before </w:t>
                  </w:r>
                </w:p>
                <w:p w14:paraId="197AD5D1">
                  <w:pPr>
                    <w:spacing w:before="77" w:line="283" w:lineRule="exact"/>
                    <w:ind w:left="284"/>
                  </w:pPr>
                  <w:r>
                    <w:rPr>
                      <w:rFonts w:ascii="Arial Narrow" w:hAnsi="Arial Narrow" w:eastAsia="Arial Narrow" w:cs="Arial Narrow"/>
                      <w:color w:val="231F20"/>
                      <w:sz w:val="24"/>
                      <w:szCs w:val="24"/>
                    </w:rPr>
                    <w:t>carrying.</w:t>
                  </w:r>
                </w:p>
              </w:txbxContent>
            </v:textbox>
          </v:rect>
        </w:pict>
      </w:r>
      <w:r>
        <w:pict>
          <v:rect id="tb809" o:spid="_x0000_s1073" o:spt="1" style="position:absolute;left:0pt;margin-left:291pt;margin-top:791.9pt;height:18.4pt;width:10.95pt;mso-position-horizontal-relative:page;mso-position-vertical-relative:page;mso-wrap-style:none;z-index:252289024;mso-width-relative:page;mso-height-relative:page;" filled="f" stroked="f" coordsize="21600,21600">
            <v:path/>
            <v:fill on="f" focussize="0,0"/>
            <v:stroke on="f"/>
            <v:imagedata o:title=""/>
            <o:lock v:ext="edit"/>
            <v:textbox inset="0mm,0mm,0mm,0mm">
              <w:txbxContent>
                <w:p w14:paraId="1EC0ECA3">
                  <w:pPr>
                    <w:spacing w:line="283" w:lineRule="exact"/>
                  </w:pPr>
                  <w:r>
                    <w:rPr>
                      <w:rFonts w:ascii="Arial Narrow" w:hAnsi="Arial Narrow" w:eastAsia="Arial Narrow" w:cs="Arial Narrow"/>
                      <w:color w:val="231F20"/>
                      <w:sz w:val="24"/>
                      <w:szCs w:val="24"/>
                    </w:rPr>
                    <w:t>21</w:t>
                  </w:r>
                </w:p>
              </w:txbxContent>
            </v:textbox>
          </v:rect>
        </w:pict>
      </w:r>
      <w:r>
        <w:br w:type="page"/>
      </w:r>
    </w:p>
    <w:p w14:paraId="62B9476F">
      <w:pPr>
        <w:spacing w:line="20" w:lineRule="exact"/>
      </w:pPr>
      <w:r>
        <w:drawing>
          <wp:anchor distT="0" distB="0" distL="0" distR="0" simplePos="0" relativeHeight="251683840"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6" name="Picture 26" descr="/Users/xinzhang/Library/Containers/com.kingsoft.wpsoffice.mac/Data/tmp/picturecompress_20260925231114/output_25.pngoutpu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Users/xinzhang/Library/Containers/com.kingsoft.wpsoffice.mac/Data/tmp/picturecompress_20260925231114/output_25.pngoutput_25"/>
                    <pic:cNvPicPr>
                      <a:picLocks noChangeAspect="1"/>
                    </pic:cNvPicPr>
                  </pic:nvPicPr>
                  <pic:blipFill>
                    <a:blip r:embed="rId29"/>
                    <a:stretch>
                      <a:fillRect/>
                    </a:stretch>
                  </pic:blipFill>
                  <pic:spPr>
                    <a:xfrm>
                      <a:off x="0" y="0"/>
                      <a:ext cx="7560310" cy="10692003"/>
                    </a:xfrm>
                    <a:prstGeom prst="rect">
                      <a:avLst/>
                    </a:prstGeom>
                  </pic:spPr>
                </pic:pic>
              </a:graphicData>
            </a:graphic>
          </wp:anchor>
        </w:drawing>
      </w:r>
      <w:r>
        <w:pict>
          <v:rect id="tb840" o:spid="_x0000_s1072" o:spt="1" style="position:absolute;left:0pt;margin-left:432.2pt;margin-top:44.2pt;height:13pt;width:84.95pt;mso-position-horizontal-relative:page;mso-position-vertical-relative:page;mso-wrap-style:none;z-index:252298240;mso-width-relative:page;mso-height-relative:page;" filled="f" stroked="f" coordsize="21600,21600">
            <v:path/>
            <v:fill on="f" focussize="0,0"/>
            <v:stroke on="f"/>
            <v:imagedata o:title=""/>
            <o:lock v:ext="edit"/>
            <v:textbox inset="0mm,0mm,0mm,0mm">
              <w:txbxContent>
                <w:p w14:paraId="21CBA777">
                  <w:pPr>
                    <w:spacing w:line="189" w:lineRule="exact"/>
                  </w:pPr>
                  <w:r>
                    <w:rPr>
                      <w:rFonts w:ascii="Arial Narrow" w:hAnsi="Arial Narrow" w:eastAsia="Arial Narrow" w:cs="Arial Narrow"/>
                      <w:color w:val="231F20"/>
                      <w:sz w:val="16"/>
                      <w:szCs w:val="16"/>
                    </w:rPr>
                    <w:t>FX Aegis Hyper User Manual</w:t>
                  </w:r>
                </w:p>
              </w:txbxContent>
            </v:textbox>
          </v:rect>
        </w:pict>
      </w:r>
      <w:r>
        <w:pict>
          <v:rect id="tb841" o:spid="_x0000_s1071" o:spt="1" style="position:absolute;left:0pt;margin-left:56.7pt;margin-top:52.95pt;height:25.2pt;width:163.3pt;mso-position-horizontal-relative:page;mso-position-vertical-relative:page;mso-wrap-style:none;z-index:252299264;mso-width-relative:page;mso-height-relative:page;" filled="f" stroked="f" coordsize="21600,21600">
            <v:path/>
            <v:fill on="f" focussize="0,0"/>
            <v:stroke on="f"/>
            <v:imagedata o:title=""/>
            <o:lock v:ext="edit"/>
            <v:textbox inset="0mm,0mm,0mm,0mm">
              <w:txbxContent>
                <w:p w14:paraId="7EBC5D94">
                  <w:pPr>
                    <w:spacing w:line="425" w:lineRule="exact"/>
                  </w:pPr>
                  <w:r>
                    <w:rPr>
                      <w:rFonts w:ascii="Arial Narrow" w:hAnsi="Arial Narrow" w:eastAsia="Arial Narrow" w:cs="Arial Narrow"/>
                      <w:b/>
                      <w:bCs/>
                      <w:color w:val="231F20"/>
                      <w:sz w:val="36"/>
                      <w:szCs w:val="36"/>
                    </w:rPr>
                    <w:t>6 Service and Warranty</w:t>
                  </w:r>
                </w:p>
              </w:txbxContent>
            </v:textbox>
          </v:rect>
        </w:pict>
      </w:r>
      <w:r>
        <w:pict>
          <v:rect id="tb842" o:spid="_x0000_s1070" o:spt="1" style="position:absolute;left:0pt;margin-left:56.7pt;margin-top:99pt;height:20.1pt;width:123.8pt;mso-position-horizontal-relative:page;mso-position-vertical-relative:page;mso-wrap-style:none;z-index:252300288;mso-width-relative:page;mso-height-relative:page;" filled="f" stroked="f" coordsize="21600,21600">
            <v:path/>
            <v:fill on="f" focussize="0,0"/>
            <v:stroke on="f"/>
            <v:imagedata o:title=""/>
            <o:lock v:ext="edit"/>
            <v:textbox inset="0mm,0mm,0mm,0mm">
              <w:txbxContent>
                <w:p w14:paraId="25D93265">
                  <w:pPr>
                    <w:spacing w:line="330" w:lineRule="exact"/>
                  </w:pPr>
                  <w:r>
                    <w:rPr>
                      <w:rFonts w:ascii="Arial Narrow" w:hAnsi="Arial Narrow" w:eastAsia="Arial Narrow" w:cs="Arial Narrow"/>
                      <w:b/>
                      <w:bCs/>
                      <w:color w:val="231F20"/>
                      <w:sz w:val="28"/>
                      <w:szCs w:val="28"/>
                    </w:rPr>
                    <w:t>6.1 After-Sales Service</w:t>
                  </w:r>
                </w:p>
              </w:txbxContent>
            </v:textbox>
          </v:rect>
        </w:pict>
      </w:r>
      <w:r>
        <w:pict>
          <v:rect id="tb843" o:spid="_x0000_s1069" o:spt="1" style="position:absolute;left:0pt;margin-left:56.7pt;margin-top:124.7pt;height:17.55pt;width:406.35pt;mso-position-horizontal-relative:page;mso-position-vertical-relative:page;mso-wrap-style:none;z-index:252301312;mso-width-relative:page;mso-height-relative:page;" filled="f" stroked="f" coordsize="21600,21600">
            <v:path/>
            <v:fill on="f" focussize="0,0"/>
            <v:stroke on="f"/>
            <v:imagedata o:title=""/>
            <o:lock v:ext="edit"/>
            <v:textbox inset="0mm,0mm,0mm,0mm">
              <w:txbxContent>
                <w:p w14:paraId="7A5FAA00">
                  <w:pPr>
                    <w:spacing w:line="279"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After the delivery of the equipment, FF EAI Robotics will send the specialized staff to </w:t>
                  </w:r>
                </w:p>
              </w:txbxContent>
            </v:textbox>
          </v:rect>
        </w:pict>
      </w:r>
      <w:r>
        <w:pict>
          <v:rect id="mrg1624" o:spid="_x0000_s1068" o:spt="1" style="position:absolute;left:0pt;margin-left:56.7pt;margin-top:142.7pt;height:78pt;width:383.95pt;mso-position-horizontal-relative:page;mso-position-vertical-relative:page;mso-wrap-style:none;z-index:252212224;mso-width-relative:page;mso-height-relative:page;" filled="f" stroked="f" coordsize="21600,21600">
            <v:path/>
            <v:fill on="f" focussize="0,0"/>
            <v:stroke on="f"/>
            <v:imagedata o:title=""/>
            <o:lock v:ext="edit"/>
            <v:textbox inset="0mm,0mm,0mm,0mm">
              <w:txbxContent>
                <w:p w14:paraId="64F99E43">
                  <w:pPr>
                    <w:spacing w:line="283" w:lineRule="exact"/>
                    <w:ind w:left="283"/>
                  </w:pPr>
                  <w:r>
                    <w:rPr>
                      <w:rFonts w:ascii="Arial Narrow" w:hAnsi="Arial Narrow" w:eastAsia="Arial Narrow" w:cs="Arial Narrow"/>
                      <w:color w:val="231F20"/>
                      <w:sz w:val="24"/>
                      <w:szCs w:val="24"/>
                    </w:rPr>
                    <w:t>check the equipment and install the system as agreed.</w:t>
                  </w:r>
                </w:p>
                <w:p w14:paraId="57396F44">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Provide free user training to guide users to operate the equipment, and arrange </w:t>
                  </w:r>
                </w:p>
                <w:p w14:paraId="516E785E">
                  <w:pPr>
                    <w:spacing w:before="77" w:line="283" w:lineRule="exact"/>
                    <w:ind w:left="283"/>
                  </w:pPr>
                  <w:r>
                    <w:rPr>
                      <w:rFonts w:ascii="Arial Narrow" w:hAnsi="Arial Narrow" w:eastAsia="Arial Narrow" w:cs="Arial Narrow"/>
                      <w:color w:val="231F20"/>
                      <w:sz w:val="24"/>
                      <w:szCs w:val="24"/>
                    </w:rPr>
                    <w:t xml:space="preserve">technical support staff to provide timely after-sales service to ensure the smooth </w:t>
                  </w:r>
                </w:p>
                <w:p w14:paraId="160C80DF">
                  <w:pPr>
                    <w:spacing w:before="77" w:line="283" w:lineRule="exact"/>
                    <w:ind w:left="283"/>
                  </w:pPr>
                  <w:r>
                    <w:rPr>
                      <w:rFonts w:ascii="Arial Narrow" w:hAnsi="Arial Narrow" w:eastAsia="Arial Narrow" w:cs="Arial Narrow"/>
                      <w:color w:val="231F20"/>
                      <w:sz w:val="24"/>
                      <w:szCs w:val="24"/>
                    </w:rPr>
                    <w:t>operation of the system.</w:t>
                  </w:r>
                </w:p>
              </w:txbxContent>
            </v:textbox>
          </v:rect>
        </w:pict>
      </w:r>
      <w:r>
        <w:pict>
          <v:rect id="tb848" o:spid="_x0000_s1067" o:spt="1" style="position:absolute;left:0pt;margin-left:56.7pt;margin-top:235.6pt;height:20.1pt;width:105.95pt;mso-position-horizontal-relative:page;mso-position-vertical-relative:page;mso-wrap-style:none;z-index:252302336;mso-width-relative:page;mso-height-relative:page;" filled="f" stroked="f" coordsize="21600,21600">
            <v:path/>
            <v:fill on="f" focussize="0,0"/>
            <v:stroke on="f"/>
            <v:imagedata o:title=""/>
            <o:lock v:ext="edit"/>
            <v:textbox inset="0mm,0mm,0mm,0mm">
              <w:txbxContent>
                <w:p w14:paraId="60B2CFE7">
                  <w:pPr>
                    <w:spacing w:line="330" w:lineRule="exact"/>
                  </w:pPr>
                  <w:r>
                    <w:rPr>
                      <w:rFonts w:ascii="Arial Narrow" w:hAnsi="Arial Narrow" w:eastAsia="Arial Narrow" w:cs="Arial Narrow"/>
                      <w:b/>
                      <w:bCs/>
                      <w:color w:val="231F20"/>
                      <w:sz w:val="28"/>
                      <w:szCs w:val="28"/>
                    </w:rPr>
                    <w:t>6.2 Warranty Policy</w:t>
                  </w:r>
                </w:p>
              </w:txbxContent>
            </v:textbox>
          </v:rect>
        </w:pict>
      </w:r>
      <w:r>
        <w:pict>
          <v:rect id="tb849" o:spid="_x0000_s1066" o:spt="1" style="position:absolute;left:0pt;margin-left:56.7pt;margin-top:259.2pt;height:17.55pt;width:338.6pt;mso-position-horizontal-relative:page;mso-position-vertical-relative:page;mso-wrap-style:none;z-index:252303360;mso-width-relative:page;mso-height-relative:page;" filled="f" stroked="f" coordsize="21600,21600">
            <v:path/>
            <v:fill on="f" focussize="0,0"/>
            <v:stroke on="f"/>
            <v:imagedata o:title=""/>
            <o:lock v:ext="edit"/>
            <v:textbox inset="0mm,0mm,0mm,0mm">
              <w:txbxContent>
                <w:p w14:paraId="6BB63331">
                  <w:pPr>
                    <w:spacing w:line="283" w:lineRule="exact"/>
                  </w:pPr>
                  <w:r>
                    <w:rPr>
                      <w:rFonts w:ascii="Arial Narrow" w:hAnsi="Arial Narrow" w:eastAsia="Arial Narrow" w:cs="Arial Narrow"/>
                      <w:color w:val="231F20"/>
                      <w:sz w:val="24"/>
                      <w:szCs w:val="24"/>
                    </w:rPr>
                    <w:t>The warranty period for the major components of FX Aegis Hyper is as below.</w:t>
                  </w:r>
                </w:p>
              </w:txbxContent>
            </v:textbox>
          </v:rect>
        </w:pict>
      </w:r>
      <w:r>
        <w:pict>
          <v:rect id="tb850" o:spid="_x0000_s1065" o:spt="1" style="position:absolute;left:0pt;margin-left:60.95pt;margin-top:292.1pt;height:17.55pt;width:54.7pt;mso-position-horizontal-relative:page;mso-position-vertical-relative:page;mso-wrap-style:none;z-index:252304384;mso-width-relative:page;mso-height-relative:page;" filled="f" stroked="f" coordsize="21600,21600">
            <v:path/>
            <v:fill on="f" focussize="0,0"/>
            <v:stroke on="f"/>
            <v:imagedata o:title=""/>
            <o:lock v:ext="edit"/>
            <v:textbox inset="0mm,0mm,0mm,0mm">
              <w:txbxContent>
                <w:p w14:paraId="1747915B">
                  <w:pPr>
                    <w:spacing w:line="283" w:lineRule="exact"/>
                  </w:pPr>
                  <w:r>
                    <w:rPr>
                      <w:rFonts w:ascii="Arial Narrow" w:hAnsi="Arial Narrow" w:eastAsia="Arial Narrow" w:cs="Arial Narrow"/>
                      <w:b/>
                      <w:bCs/>
                      <w:color w:val="231F20"/>
                      <w:sz w:val="24"/>
                      <w:szCs w:val="24"/>
                    </w:rPr>
                    <w:t xml:space="preserve">Component </w:t>
                  </w:r>
                </w:p>
              </w:txbxContent>
            </v:textbox>
          </v:rect>
        </w:pict>
      </w:r>
      <w:r>
        <w:pict>
          <v:rect id="tb851" o:spid="_x0000_s1064" o:spt="1" style="position:absolute;left:0pt;margin-left:342.5pt;margin-top:292.1pt;height:17.55pt;width:76.05pt;mso-position-horizontal-relative:page;mso-position-vertical-relative:page;mso-wrap-style:none;z-index:252305408;mso-width-relative:page;mso-height-relative:page;" filled="f" stroked="f" coordsize="21600,21600">
            <v:path/>
            <v:fill on="f" focussize="0,0"/>
            <v:stroke on="f"/>
            <v:imagedata o:title=""/>
            <o:lock v:ext="edit"/>
            <v:textbox inset="0mm,0mm,0mm,0mm">
              <w:txbxContent>
                <w:p w14:paraId="2C6BE5A3">
                  <w:pPr>
                    <w:spacing w:line="283" w:lineRule="exact"/>
                  </w:pPr>
                  <w:r>
                    <w:rPr>
                      <w:rFonts w:ascii="Arial Narrow" w:hAnsi="Arial Narrow" w:eastAsia="Arial Narrow" w:cs="Arial Narrow"/>
                      <w:b/>
                      <w:bCs/>
                      <w:color w:val="231F20"/>
                      <w:sz w:val="24"/>
                      <w:szCs w:val="24"/>
                    </w:rPr>
                    <w:t>Warranty Period</w:t>
                  </w:r>
                </w:p>
              </w:txbxContent>
            </v:textbox>
          </v:rect>
        </w:pict>
      </w:r>
      <w:r>
        <w:pict>
          <v:rect id="tb852" o:spid="_x0000_s1063" o:spt="1" style="position:absolute;left:0pt;margin-left:60.95pt;margin-top:321.2pt;height:17.55pt;width:168.5pt;mso-position-horizontal-relative:page;mso-position-vertical-relative:page;mso-wrap-style:none;z-index:252306432;mso-width-relative:page;mso-height-relative:page;" filled="f" stroked="f" coordsize="21600,21600">
            <v:path/>
            <v:fill on="f" focussize="0,0"/>
            <v:stroke on="f"/>
            <v:imagedata o:title=""/>
            <o:lock v:ext="edit"/>
            <v:textbox inset="0mm,0mm,0mm,0mm">
              <w:txbxContent>
                <w:p w14:paraId="60A70864">
                  <w:pPr>
                    <w:spacing w:line="283" w:lineRule="exact"/>
                  </w:pPr>
                  <w:r>
                    <w:rPr>
                      <w:rFonts w:ascii="Arial Narrow" w:hAnsi="Arial Narrow" w:eastAsia="Arial Narrow" w:cs="Arial Narrow"/>
                      <w:color w:val="231F20"/>
                      <w:sz w:val="24"/>
                      <w:szCs w:val="24"/>
                    </w:rPr>
                    <w:t>Joint Module, Upper Legs, Lower Legs</w:t>
                  </w:r>
                </w:p>
              </w:txbxContent>
            </v:textbox>
          </v:rect>
        </w:pict>
      </w:r>
      <w:r>
        <w:pict>
          <v:rect id="tb853" o:spid="_x0000_s1062" o:spt="1" style="position:absolute;left:0pt;margin-left:342.5pt;margin-top:321.2pt;height:17.55pt;width:40.5pt;mso-position-horizontal-relative:page;mso-position-vertical-relative:page;mso-wrap-style:none;z-index:252307456;mso-width-relative:page;mso-height-relative:page;" filled="f" stroked="f" coordsize="21600,21600">
            <v:path/>
            <v:fill on="f" focussize="0,0"/>
            <v:stroke on="f"/>
            <v:imagedata o:title=""/>
            <o:lock v:ext="edit"/>
            <v:textbox inset="0mm,0mm,0mm,0mm">
              <w:txbxContent>
                <w:p w14:paraId="436E58DE">
                  <w:pPr>
                    <w:spacing w:line="283" w:lineRule="exact"/>
                  </w:pPr>
                  <w:r>
                    <w:rPr>
                      <w:rFonts w:ascii="Arial Narrow" w:hAnsi="Arial Narrow" w:eastAsia="Arial Narrow" w:cs="Arial Narrow"/>
                      <w:color w:val="231F20"/>
                      <w:sz w:val="24"/>
                      <w:szCs w:val="24"/>
                    </w:rPr>
                    <w:t>6 months</w:t>
                  </w:r>
                </w:p>
              </w:txbxContent>
            </v:textbox>
          </v:rect>
        </w:pict>
      </w:r>
      <w:r>
        <w:pict>
          <v:rect id="tb854" o:spid="_x0000_s1061" o:spt="1" style="position:absolute;left:0pt;margin-left:60.95pt;margin-top:350.35pt;height:17.55pt;width:219.35pt;mso-position-horizontal-relative:page;mso-position-vertical-relative:page;mso-wrap-style:none;z-index:252308480;mso-width-relative:page;mso-height-relative:page;" filled="f" stroked="f" coordsize="21600,21600">
            <v:path/>
            <v:fill on="f" focussize="0,0"/>
            <v:stroke on="f"/>
            <v:imagedata o:title=""/>
            <o:lock v:ext="edit"/>
            <v:textbox inset="0mm,0mm,0mm,0mm">
              <w:txbxContent>
                <w:p w14:paraId="65EC6B31">
                  <w:pPr>
                    <w:spacing w:line="283" w:lineRule="exact"/>
                  </w:pPr>
                  <w:r>
                    <w:rPr>
                      <w:rFonts w:ascii="Arial Narrow" w:hAnsi="Arial Narrow" w:eastAsia="Arial Narrow" w:cs="Arial Narrow"/>
                      <w:color w:val="231F20"/>
                      <w:sz w:val="24"/>
                      <w:szCs w:val="24"/>
                    </w:rPr>
                    <w:t>Battery, Laser Radar, Wide-angle Cameras, Hosts</w:t>
                  </w:r>
                </w:p>
              </w:txbxContent>
            </v:textbox>
          </v:rect>
        </w:pict>
      </w:r>
      <w:r>
        <w:pict>
          <v:rect id="tb855" o:spid="_x0000_s1060" o:spt="1" style="position:absolute;left:0pt;margin-left:342.5pt;margin-top:350.35pt;height:17.55pt;width:46pt;mso-position-horizontal-relative:page;mso-position-vertical-relative:page;mso-wrap-style:none;z-index:252309504;mso-width-relative:page;mso-height-relative:page;" filled="f" stroked="f" coordsize="21600,21600">
            <v:path/>
            <v:fill on="f" focussize="0,0"/>
            <v:stroke on="f"/>
            <v:imagedata o:title=""/>
            <o:lock v:ext="edit"/>
            <v:textbox inset="0mm,0mm,0mm,0mm">
              <w:txbxContent>
                <w:p w14:paraId="5B9EC45D">
                  <w:pPr>
                    <w:spacing w:line="283" w:lineRule="exact"/>
                  </w:pPr>
                  <w:r>
                    <w:rPr>
                      <w:rFonts w:ascii="Arial Narrow" w:hAnsi="Arial Narrow" w:eastAsia="Arial Narrow" w:cs="Arial Narrow"/>
                      <w:color w:val="231F20"/>
                      <w:sz w:val="24"/>
                      <w:szCs w:val="24"/>
                    </w:rPr>
                    <w:t>12 months</w:t>
                  </w:r>
                </w:p>
              </w:txbxContent>
            </v:textbox>
          </v:rect>
        </w:pict>
      </w:r>
      <w:r>
        <w:pict>
          <v:rect id="mrg1633" o:spid="_x0000_s1059" o:spt="1" style="position:absolute;left:0pt;margin-left:55.65pt;margin-top:383.6pt;height:30pt;width:417.95pt;mso-position-horizontal-relative:page;mso-position-vertical-relative:page;mso-wrap-style:none;z-index:252222464;mso-width-relative:page;mso-height-relative:page;" filled="f" stroked="f" coordsize="21600,21600">
            <v:path/>
            <v:fill on="f" focussize="0,0"/>
            <v:stroke on="f"/>
            <v:imagedata o:title=""/>
            <o:lock v:ext="edit"/>
            <v:textbox inset="0mm,0mm,0mm,0mm">
              <w:txbxContent>
                <w:p w14:paraId="52451B73">
                  <w:pPr>
                    <w:spacing w:line="236" w:lineRule="exact"/>
                  </w:pPr>
                  <w:r>
                    <w:rPr>
                      <w:rFonts w:ascii="Arial Narrow" w:hAnsi="Arial Narrow" w:eastAsia="Arial Narrow" w:cs="Arial Narrow"/>
                      <w:b/>
                      <w:bCs/>
                      <w:color w:val="231F20"/>
                      <w:sz w:val="20"/>
                      <w:szCs w:val="20"/>
                    </w:rPr>
                    <w:t xml:space="preserve">Tip: Shell, foot, other wear components, transport case and other accessories are not covered by warranty. </w:t>
                  </w:r>
                </w:p>
                <w:p w14:paraId="403AE212">
                  <w:pPr>
                    <w:spacing w:before="4" w:line="236" w:lineRule="exact"/>
                  </w:pPr>
                  <w:r>
                    <w:rPr>
                      <w:rFonts w:ascii="Arial Narrow" w:hAnsi="Arial Narrow" w:eastAsia="Arial Narrow" w:cs="Arial Narrow"/>
                      <w:b/>
                      <w:bCs/>
                      <w:color w:val="231F20"/>
                      <w:sz w:val="20"/>
                      <w:szCs w:val="20"/>
                    </w:rPr>
                    <w:t>If necessary, please consult the after-sales staff.</w:t>
                  </w:r>
                </w:p>
              </w:txbxContent>
            </v:textbox>
          </v:rect>
        </w:pict>
      </w:r>
      <w:r>
        <w:pict>
          <v:rect id="mrg1634" o:spid="_x0000_s1058" o:spt="1" style="position:absolute;left:0pt;margin-left:56.7pt;margin-top:410.1pt;height:78pt;width:386.8pt;mso-position-horizontal-relative:page;mso-position-vertical-relative:page;mso-wrap-style:none;z-index:252224512;mso-width-relative:page;mso-height-relative:page;" filled="f" stroked="f" coordsize="21600,21600">
            <v:path/>
            <v:fill on="f" focussize="0,0"/>
            <v:stroke on="f"/>
            <v:imagedata o:title=""/>
            <o:lock v:ext="edit"/>
            <v:textbox inset="0mm,0mm,0mm,0mm">
              <w:txbxContent>
                <w:p w14:paraId="4162A2A5">
                  <w:pPr>
                    <w:spacing w:line="283" w:lineRule="exact"/>
                  </w:pPr>
                  <w:r>
                    <w:rPr>
                      <w:rFonts w:ascii="Arial Narrow" w:hAnsi="Arial Narrow" w:eastAsia="Arial Narrow" w:cs="Arial Narrow"/>
                      <w:color w:val="231F20"/>
                      <w:sz w:val="24"/>
                      <w:szCs w:val="24"/>
                    </w:rPr>
                    <w:t xml:space="preserve">The warranty period starts from the acceptance date. Products or components that are in </w:t>
                  </w:r>
                </w:p>
                <w:p w14:paraId="00067BCC">
                  <w:pPr>
                    <w:spacing w:before="77" w:line="283" w:lineRule="exact"/>
                  </w:pPr>
                  <w:r>
                    <w:rPr>
                      <w:rFonts w:ascii="Arial Narrow" w:hAnsi="Arial Narrow" w:eastAsia="Arial Narrow" w:cs="Arial Narrow"/>
                      <w:color w:val="231F20"/>
                      <w:sz w:val="24"/>
                      <w:szCs w:val="24"/>
                    </w:rPr>
                    <w:t xml:space="preserve">the warranty period and covered by warranty acquire free warranty service. If the product </w:t>
                  </w:r>
                </w:p>
                <w:p w14:paraId="13C7EB26">
                  <w:pPr>
                    <w:spacing w:before="77" w:line="283" w:lineRule="exact"/>
                  </w:pPr>
                  <w:r>
                    <w:rPr>
                      <w:rFonts w:ascii="Arial Narrow" w:hAnsi="Arial Narrow" w:eastAsia="Arial Narrow" w:cs="Arial Narrow"/>
                      <w:color w:val="231F20"/>
                      <w:sz w:val="24"/>
                      <w:szCs w:val="24"/>
                    </w:rPr>
                    <w:t xml:space="preserve">you purchased is beyond the warranty period, you can also be helped by us through </w:t>
                  </w:r>
                </w:p>
                <w:p w14:paraId="7794C075">
                  <w:pPr>
                    <w:spacing w:before="77" w:line="283" w:lineRule="exact"/>
                  </w:pPr>
                  <w:r>
                    <w:rPr>
                      <w:rFonts w:ascii="Arial Narrow" w:hAnsi="Arial Narrow" w:eastAsia="Arial Narrow" w:cs="Arial Narrow"/>
                      <w:color w:val="231F20"/>
                      <w:sz w:val="24"/>
                      <w:szCs w:val="24"/>
                    </w:rPr>
                    <w:t>purchasing the separate service.</w:t>
                  </w:r>
                </w:p>
              </w:txbxContent>
            </v:textbox>
          </v:rect>
        </w:pict>
      </w:r>
      <w:r>
        <w:pict>
          <v:rect id="tb862" o:spid="_x0000_s1057" o:spt="1" style="position:absolute;left:0pt;margin-left:56.7pt;margin-top:504.4pt;height:20.1pt;width:124.45pt;mso-position-horizontal-relative:page;mso-position-vertical-relative:page;mso-wrap-style:none;z-index:252310528;mso-width-relative:page;mso-height-relative:page;" filled="f" stroked="f" coordsize="21600,21600">
            <v:path/>
            <v:fill on="f" focussize="0,0"/>
            <v:stroke on="f"/>
            <v:imagedata o:title=""/>
            <o:lock v:ext="edit"/>
            <v:textbox inset="0mm,0mm,0mm,0mm">
              <w:txbxContent>
                <w:p w14:paraId="72489964">
                  <w:pPr>
                    <w:spacing w:line="330" w:lineRule="exact"/>
                  </w:pPr>
                  <w:r>
                    <w:rPr>
                      <w:rFonts w:ascii="Arial Narrow" w:hAnsi="Arial Narrow" w:eastAsia="Arial Narrow" w:cs="Arial Narrow"/>
                      <w:b/>
                      <w:bCs/>
                      <w:color w:val="231F20"/>
                      <w:sz w:val="28"/>
                      <w:szCs w:val="28"/>
                    </w:rPr>
                    <w:t xml:space="preserve">6.3 Warranty Coverage </w:t>
                  </w:r>
                </w:p>
              </w:txbxContent>
            </v:textbox>
          </v:rect>
        </w:pict>
      </w:r>
      <w:r>
        <w:pict>
          <v:rect id="mrg1636" o:spid="_x0000_s1056" o:spt="1" style="position:absolute;left:0pt;margin-left:56.7pt;margin-top:528pt;height:78pt;width:390.05pt;mso-position-horizontal-relative:page;mso-position-vertical-relative:page;mso-wrap-style:none;z-index:252227584;mso-width-relative:page;mso-height-relative:page;" filled="f" stroked="f" coordsize="21600,21600">
            <v:path/>
            <v:fill on="f" focussize="0,0"/>
            <v:stroke on="f"/>
            <v:imagedata o:title=""/>
            <o:lock v:ext="edit"/>
            <v:textbox inset="0mm,0mm,0mm,0mm">
              <w:txbxContent>
                <w:p w14:paraId="14391C25">
                  <w:pPr>
                    <w:spacing w:line="283" w:lineRule="exact"/>
                  </w:pPr>
                  <w:r>
                    <w:rPr>
                      <w:rFonts w:ascii="Arial Narrow" w:hAnsi="Arial Narrow" w:eastAsia="Arial Narrow" w:cs="Arial Narrow"/>
                      <w:color w:val="231F20"/>
                      <w:sz w:val="24"/>
                      <w:szCs w:val="24"/>
                    </w:rPr>
                    <w:t xml:space="preserve">Depending on the specific situations, we will repair or replace components for the product </w:t>
                  </w:r>
                </w:p>
                <w:p w14:paraId="6DF97661">
                  <w:pPr>
                    <w:spacing w:before="77" w:line="283" w:lineRule="exact"/>
                  </w:pPr>
                  <w:r>
                    <w:rPr>
                      <w:rFonts w:ascii="Arial Narrow" w:hAnsi="Arial Narrow" w:eastAsia="Arial Narrow" w:cs="Arial Narrow"/>
                      <w:color w:val="231F20"/>
                      <w:sz w:val="24"/>
                      <w:szCs w:val="24"/>
                    </w:rPr>
                    <w:t xml:space="preserve">you purchased. However, the following situations will not be covered by the free warranty, </w:t>
                  </w:r>
                </w:p>
                <w:p w14:paraId="163F5742">
                  <w:pPr>
                    <w:spacing w:before="77" w:line="283" w:lineRule="exact"/>
                  </w:pPr>
                  <w:r>
                    <w:rPr>
                      <w:rFonts w:ascii="Arial Narrow" w:hAnsi="Arial Narrow" w:eastAsia="Arial Narrow" w:cs="Arial Narrow"/>
                      <w:color w:val="231F20"/>
                      <w:sz w:val="24"/>
                      <w:szCs w:val="24"/>
                    </w:rPr>
                    <w:t xml:space="preserve">but you can still choose the paid warranty service. Please consult the after-sales staff for </w:t>
                  </w:r>
                </w:p>
                <w:p w14:paraId="170347BC">
                  <w:pPr>
                    <w:spacing w:before="77" w:line="283" w:lineRule="exact"/>
                  </w:pPr>
                  <w:r>
                    <w:rPr>
                      <w:rFonts w:ascii="Arial Narrow" w:hAnsi="Arial Narrow" w:eastAsia="Arial Narrow" w:cs="Arial Narrow"/>
                      <w:color w:val="231F20"/>
                      <w:sz w:val="24"/>
                      <w:szCs w:val="24"/>
                    </w:rPr>
                    <w:t xml:space="preserve">details: </w:t>
                  </w:r>
                </w:p>
              </w:txbxContent>
            </v:textbox>
          </v:rect>
        </w:pict>
      </w:r>
      <w:r>
        <w:pict>
          <v:rect id="mrg1637" o:spid="_x0000_s1055" o:spt="1" style="position:absolute;left:0pt;margin-left:56.7pt;margin-top:602.8pt;height:186pt;width:425pt;mso-position-horizontal-relative:page;mso-position-vertical-relative:page;mso-wrap-style:none;z-index:252229632;mso-width-relative:page;mso-height-relative:page;" filled="f" stroked="f" coordsize="21600,21600">
            <v:path/>
            <v:fill on="f" focussize="0,0"/>
            <v:stroke on="f"/>
            <v:imagedata o:title=""/>
            <o:lock v:ext="edit"/>
            <v:textbox inset="0mm,0mm,0mm,0mm">
              <w:txbxContent>
                <w:p w14:paraId="024046E8">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man-made non-product quality problems.</w:t>
                  </w:r>
                </w:p>
                <w:p w14:paraId="76ECD186">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Unauthorized modification, disassembly, shell opening, etc.</w:t>
                  </w:r>
                </w:p>
                <w:p w14:paraId="762EF811">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Out of warranty.</w:t>
                  </w:r>
                </w:p>
                <w:p w14:paraId="02EF94A6">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improper installation, use and operation (such as dropping, crushing, </w:t>
                  </w:r>
                </w:p>
                <w:p w14:paraId="3C264A25">
                  <w:pPr>
                    <w:spacing w:before="77" w:line="283" w:lineRule="exact"/>
                    <w:ind w:left="283"/>
                  </w:pPr>
                  <w:r>
                    <w:rPr>
                      <w:rFonts w:ascii="Arial Narrow" w:hAnsi="Arial Narrow" w:eastAsia="Arial Narrow" w:cs="Arial Narrow"/>
                      <w:color w:val="231F20"/>
                      <w:sz w:val="24"/>
                      <w:szCs w:val="24"/>
                    </w:rPr>
                    <w:t>immersion, violent use, etc.) as required by the manual.</w:t>
                  </w:r>
                </w:p>
                <w:p w14:paraId="23F73CDF">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secondary development.</w:t>
                  </w:r>
                </w:p>
                <w:p w14:paraId="5EE6EFCE">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use in excess of the safe weight capacity.</w:t>
                  </w:r>
                </w:p>
                <w:p w14:paraId="5C8AA5E6">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self-repair or replacement of parts without official instructions.</w:t>
                  </w:r>
                </w:p>
                <w:p w14:paraId="4E0B5041">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installing third-party products by yourself.</w:t>
                  </w:r>
                </w:p>
                <w:p w14:paraId="2312B671">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the use of a non-original battery pack for power supply.</w:t>
                  </w:r>
                </w:p>
              </w:txbxContent>
            </v:textbox>
          </v:rect>
        </w:pict>
      </w:r>
      <w:r>
        <w:pict>
          <v:rect id="tb839" o:spid="_x0000_s1054" o:spt="1" style="position:absolute;left:0pt;margin-left:291pt;margin-top:791.9pt;height:18.4pt;width:10.95pt;mso-position-horizontal-relative:page;mso-position-vertical-relative:page;mso-wrap-style:none;z-index:252297216;mso-width-relative:page;mso-height-relative:page;" filled="f" stroked="f" coordsize="21600,21600">
            <v:path/>
            <v:fill on="f" focussize="0,0"/>
            <v:stroke on="f"/>
            <v:imagedata o:title=""/>
            <o:lock v:ext="edit"/>
            <v:textbox inset="0mm,0mm,0mm,0mm">
              <w:txbxContent>
                <w:p w14:paraId="7FA96515">
                  <w:pPr>
                    <w:spacing w:line="283" w:lineRule="exact"/>
                  </w:pPr>
                  <w:r>
                    <w:rPr>
                      <w:rFonts w:ascii="Arial Narrow" w:hAnsi="Arial Narrow" w:eastAsia="Arial Narrow" w:cs="Arial Narrow"/>
                      <w:color w:val="231F20"/>
                      <w:sz w:val="24"/>
                      <w:szCs w:val="24"/>
                    </w:rPr>
                    <w:t>22</w:t>
                  </w:r>
                </w:p>
              </w:txbxContent>
            </v:textbox>
          </v:rect>
        </w:pict>
      </w:r>
      <w:r>
        <w:br w:type="page"/>
      </w:r>
    </w:p>
    <w:p w14:paraId="78F65193">
      <w:pPr>
        <w:spacing w:line="20" w:lineRule="exact"/>
      </w:pPr>
      <w:r>
        <w:drawing>
          <wp:anchor distT="0" distB="0" distL="0" distR="0" simplePos="0" relativeHeight="251684864"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7" name="Picture 27" descr="/Users/xinzhang/Library/Containers/com.kingsoft.wpsoffice.mac/Data/tmp/picturecompress_20260925231114/output_26.pngoutput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Users/xinzhang/Library/Containers/com.kingsoft.wpsoffice.mac/Data/tmp/picturecompress_20260925231114/output_26.pngoutput_26"/>
                    <pic:cNvPicPr>
                      <a:picLocks noChangeAspect="1"/>
                    </pic:cNvPicPr>
                  </pic:nvPicPr>
                  <pic:blipFill>
                    <a:blip r:embed="rId8"/>
                    <a:stretch>
                      <a:fillRect/>
                    </a:stretch>
                  </pic:blipFill>
                  <pic:spPr>
                    <a:xfrm>
                      <a:off x="0" y="0"/>
                      <a:ext cx="7560310" cy="10692003"/>
                    </a:xfrm>
                    <a:prstGeom prst="rect">
                      <a:avLst/>
                    </a:prstGeom>
                  </pic:spPr>
                </pic:pic>
              </a:graphicData>
            </a:graphic>
          </wp:anchor>
        </w:drawing>
      </w:r>
      <w:r>
        <w:pict>
          <v:rect id="mrg1639" o:spid="_x0000_s1053" o:spt="1" style="position:absolute;left:0pt;margin-left:56.6pt;margin-top:54.05pt;height:348pt;width:422.25pt;mso-position-horizontal-relative:page;mso-position-vertical-relative:page;mso-wrap-style:none;z-index:252232704;mso-width-relative:page;mso-height-relative:page;" filled="f" stroked="f" coordsize="21600,21600">
            <v:path/>
            <v:fill on="f" focussize="0,0"/>
            <v:stroke on="f"/>
            <v:imagedata o:title=""/>
            <o:lock v:ext="edit"/>
            <v:textbox inset="0mm,0mm,0mm,0mm">
              <w:txbxContent>
                <w:p w14:paraId="7A16F232">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Failure or damage due to force majeure factors such as typhoon, earthquake, fire, </w:t>
                  </w:r>
                </w:p>
                <w:p w14:paraId="5D5670AF">
                  <w:pPr>
                    <w:spacing w:before="77" w:line="283" w:lineRule="exact"/>
                    <w:ind w:left="284"/>
                  </w:pPr>
                  <w:r>
                    <w:rPr>
                      <w:rFonts w:ascii="Arial Narrow" w:hAnsi="Arial Narrow" w:eastAsia="Arial Narrow" w:cs="Arial Narrow"/>
                      <w:color w:val="231F20"/>
                      <w:sz w:val="24"/>
                      <w:szCs w:val="24"/>
                    </w:rPr>
                    <w:t>lightning strike, abnormal voltage.</w:t>
                  </w:r>
                </w:p>
                <w:p w14:paraId="582DC177">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operating the robot dog in an environment with severe signal </w:t>
                  </w:r>
                </w:p>
                <w:p w14:paraId="6E63CE8A">
                  <w:pPr>
                    <w:spacing w:before="77" w:line="283" w:lineRule="exact"/>
                    <w:ind w:left="284"/>
                  </w:pPr>
                  <w:r>
                    <w:rPr>
                      <w:rFonts w:ascii="Arial Narrow" w:hAnsi="Arial Narrow" w:eastAsia="Arial Narrow" w:cs="Arial Narrow"/>
                      <w:color w:val="231F20"/>
                      <w:sz w:val="24"/>
                      <w:szCs w:val="24"/>
                    </w:rPr>
                    <w:t>interference.</w:t>
                  </w:r>
                </w:p>
                <w:p w14:paraId="05F77BF2">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improper handling of the robot on slippery surfaces such as glass </w:t>
                  </w:r>
                </w:p>
                <w:p w14:paraId="025AB77A">
                  <w:pPr>
                    <w:spacing w:before="77" w:line="283" w:lineRule="exact"/>
                    <w:ind w:left="284"/>
                  </w:pPr>
                  <w:r>
                    <w:rPr>
                      <w:rFonts w:ascii="Arial Narrow" w:hAnsi="Arial Narrow" w:eastAsia="Arial Narrow" w:cs="Arial Narrow"/>
                      <w:color w:val="231F20"/>
                      <w:sz w:val="24"/>
                      <w:szCs w:val="24"/>
                    </w:rPr>
                    <w:t>and ice.</w:t>
                  </w:r>
                </w:p>
                <w:p w14:paraId="6D3D7E83">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Fallen damage caused by the use of a robot near a high edge.</w:t>
                  </w:r>
                </w:p>
                <w:p w14:paraId="6B2B5476">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Fallen damage other than operate the robot on flat terrain.</w:t>
                  </w:r>
                </w:p>
                <w:p w14:paraId="785420C9">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operation in environments such as sharp terrain and large </w:t>
                  </w:r>
                </w:p>
                <w:p w14:paraId="4E7AAAD7">
                  <w:pPr>
                    <w:spacing w:before="77" w:line="283" w:lineRule="exact"/>
                    <w:ind w:left="284"/>
                  </w:pPr>
                  <w:r>
                    <w:rPr>
                      <w:rFonts w:ascii="Arial Narrow" w:hAnsi="Arial Narrow" w:eastAsia="Arial Narrow" w:cs="Arial Narrow"/>
                      <w:color w:val="231F20"/>
                      <w:sz w:val="24"/>
                      <w:szCs w:val="24"/>
                    </w:rPr>
                    <w:t>undulations.</w:t>
                  </w:r>
                </w:p>
                <w:p w14:paraId="52F8E2A1">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forced operation of parts in the event of aging or damage.</w:t>
                  </w:r>
                </w:p>
                <w:p w14:paraId="311B233D">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not keeping a safe distance when used in complex environments.</w:t>
                  </w:r>
                </w:p>
                <w:p w14:paraId="7923B273">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There are obvious traces of dust, grit, water, and metal powder intrusion inside the </w:t>
                  </w:r>
                </w:p>
                <w:p w14:paraId="6981D711">
                  <w:pPr>
                    <w:spacing w:before="77" w:line="283" w:lineRule="exact"/>
                    <w:ind w:left="284"/>
                  </w:pPr>
                  <w:r>
                    <w:rPr>
                      <w:rFonts w:ascii="Arial Narrow" w:hAnsi="Arial Narrow" w:eastAsia="Arial Narrow" w:cs="Arial Narrow"/>
                      <w:color w:val="231F20"/>
                      <w:sz w:val="24"/>
                      <w:szCs w:val="24"/>
                    </w:rPr>
                    <w:t>robot.</w:t>
                  </w:r>
                </w:p>
                <w:p w14:paraId="35249998">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improper handling operations.</w:t>
                  </w:r>
                </w:p>
                <w:p w14:paraId="58251DB4">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Damage caused by violent or non-violent means applied to the robot when it exceeds its </w:t>
                  </w:r>
                </w:p>
                <w:p w14:paraId="22F17927">
                  <w:pPr>
                    <w:spacing w:before="77" w:line="283" w:lineRule="exact"/>
                    <w:ind w:left="284"/>
                  </w:pPr>
                  <w:r>
                    <w:rPr>
                      <w:rFonts w:ascii="Arial Narrow" w:hAnsi="Arial Narrow" w:eastAsia="Arial Narrow" w:cs="Arial Narrow"/>
                      <w:color w:val="231F20"/>
                      <w:sz w:val="24"/>
                      <w:szCs w:val="24"/>
                    </w:rPr>
                    <w:t>anti-interference limit.</w:t>
                  </w:r>
                </w:p>
                <w:p w14:paraId="24C1A330">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Due to operation errors, there are obvious marks of collision and scratches on the </w:t>
                  </w:r>
                </w:p>
                <w:p w14:paraId="339E2FFF">
                  <w:pPr>
                    <w:spacing w:before="77" w:line="283" w:lineRule="exact"/>
                    <w:ind w:left="284"/>
                  </w:pPr>
                  <w:r>
                    <w:rPr>
                      <w:rFonts w:ascii="Arial Narrow" w:hAnsi="Arial Narrow" w:eastAsia="Arial Narrow" w:cs="Arial Narrow"/>
                      <w:color w:val="231F20"/>
                      <w:sz w:val="24"/>
                      <w:szCs w:val="24"/>
                    </w:rPr>
                    <w:t>surface of the robot.</w:t>
                  </w:r>
                </w:p>
              </w:txbxContent>
            </v:textbox>
          </v:rect>
        </w:pict>
      </w:r>
      <w:r>
        <w:pict>
          <v:rect id="tb878" o:spid="_x0000_s1052" o:spt="1" style="position:absolute;left:0pt;margin-left:56.7pt;margin-top:409.55pt;height:20.1pt;width:123.8pt;mso-position-horizontal-relative:page;mso-position-vertical-relative:page;mso-wrap-style:none;z-index:252312576;mso-width-relative:page;mso-height-relative:page;" filled="f" stroked="f" coordsize="21600,21600">
            <v:path/>
            <v:fill on="f" focussize="0,0"/>
            <v:stroke on="f"/>
            <v:imagedata o:title=""/>
            <o:lock v:ext="edit"/>
            <v:textbox inset="0mm,0mm,0mm,0mm">
              <w:txbxContent>
                <w:p w14:paraId="6EE1144C">
                  <w:pPr>
                    <w:spacing w:line="330" w:lineRule="exact"/>
                  </w:pPr>
                  <w:r>
                    <w:rPr>
                      <w:rFonts w:ascii="Arial Narrow" w:hAnsi="Arial Narrow" w:eastAsia="Arial Narrow" w:cs="Arial Narrow"/>
                      <w:b/>
                      <w:bCs/>
                      <w:color w:val="231F20"/>
                      <w:sz w:val="28"/>
                      <w:szCs w:val="28"/>
                    </w:rPr>
                    <w:t>6.4 Repair Instructions</w:t>
                  </w:r>
                </w:p>
              </w:txbxContent>
            </v:textbox>
          </v:rect>
        </w:pict>
      </w:r>
      <w:r>
        <w:pict>
          <v:rect id="tb898" o:spid="_x0000_s1051" o:spt="1" style="position:absolute;left:0pt;margin-left:56.7pt;margin-top:434pt;height:17.55pt;width:407.5pt;mso-position-horizontal-relative:page;mso-position-vertical-relative:page;mso-wrap-style:none;z-index:252313600;mso-width-relative:page;mso-height-relative:page;" filled="f" stroked="f" coordsize="21600,21600">
            <v:path/>
            <v:fill on="f" focussize="0,0"/>
            <v:stroke on="f"/>
            <v:imagedata o:title=""/>
            <o:lock v:ext="edit"/>
            <v:textbox inset="0mm,0mm,0mm,0mm">
              <w:txbxContent>
                <w:p w14:paraId="3445B5A1">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Before acquiring after-sales service, please make sure to back up all data and delete </w:t>
                  </w:r>
                </w:p>
              </w:txbxContent>
            </v:textbox>
          </v:rect>
        </w:pict>
      </w:r>
      <w:r>
        <w:pict>
          <v:rect id="tb899" o:spid="_x0000_s1050" o:spt="1" style="position:absolute;left:0pt;margin-left:70.85pt;margin-top:452pt;height:17.55pt;width:389.55pt;mso-position-horizontal-relative:page;mso-position-vertical-relative:page;mso-wrap-style:none;z-index:252314624;mso-width-relative:page;mso-height-relative:page;" filled="f" stroked="f" coordsize="21600,21600">
            <v:path/>
            <v:fill on="f" focussize="0,0"/>
            <v:stroke on="f"/>
            <v:imagedata o:title=""/>
            <o:lock v:ext="edit"/>
            <v:textbox inset="0mm,0mm,0mm,0mm">
              <w:txbxContent>
                <w:p w14:paraId="7F3D0B7D">
                  <w:pPr>
                    <w:spacing w:line="279" w:lineRule="exact"/>
                  </w:pPr>
                  <w:r>
                    <w:rPr>
                      <w:rFonts w:ascii="Arial Narrow" w:hAnsi="Arial Narrow" w:eastAsia="Arial Narrow" w:cs="Arial Narrow"/>
                      <w:color w:val="231F20"/>
                      <w:sz w:val="24"/>
                      <w:szCs w:val="24"/>
                    </w:rPr>
                    <w:t xml:space="preserve">important data to prevent data loss or leakage. FF EAI Robotics is not responsible for any </w:t>
                  </w:r>
                </w:p>
              </w:txbxContent>
            </v:textbox>
          </v:rect>
        </w:pict>
      </w:r>
      <w:r>
        <w:pict>
          <v:rect id="tb900" o:spid="_x0000_s1049" o:spt="1" style="position:absolute;left:0pt;margin-left:70.85pt;margin-top:470pt;height:17.55pt;width:153.2pt;mso-position-horizontal-relative:page;mso-position-vertical-relative:page;mso-wrap-style:none;z-index:252315648;mso-width-relative:page;mso-height-relative:page;" filled="f" stroked="f" coordsize="21600,21600">
            <v:path/>
            <v:fill on="f" focussize="0,0"/>
            <v:stroke on="f"/>
            <v:imagedata o:title=""/>
            <o:lock v:ext="edit"/>
            <v:textbox inset="0mm,0mm,0mm,0mm">
              <w:txbxContent>
                <w:p w14:paraId="57A5345A">
                  <w:pPr>
                    <w:spacing w:line="283" w:lineRule="exact"/>
                  </w:pPr>
                  <w:r>
                    <w:rPr>
                      <w:rFonts w:ascii="Arial Narrow" w:hAnsi="Arial Narrow" w:eastAsia="Arial Narrow" w:cs="Arial Narrow"/>
                      <w:color w:val="231F20"/>
                      <w:sz w:val="24"/>
                      <w:szCs w:val="24"/>
                    </w:rPr>
                    <w:t>data loss or leakage in the product.</w:t>
                  </w:r>
                </w:p>
              </w:txbxContent>
            </v:textbox>
          </v:rect>
        </w:pict>
      </w:r>
      <w:r>
        <w:pict>
          <v:rect id="tb901" o:spid="_x0000_s1048" o:spt="1" style="position:absolute;left:0pt;margin-left:56.7pt;margin-top:488pt;height:17.55pt;width:419.7pt;mso-position-horizontal-relative:page;mso-position-vertical-relative:page;mso-wrap-style:none;z-index:252316672;mso-width-relative:page;mso-height-relative:page;" filled="f" stroked="f" coordsize="21600,21600">
            <v:path/>
            <v:fill on="f" focussize="0,0"/>
            <v:stroke on="f"/>
            <v:imagedata o:title=""/>
            <o:lock v:ext="edit"/>
            <v:textbox inset="0mm,0mm,0mm,0mm">
              <w:txbxContent>
                <w:p w14:paraId="713FC38D">
                  <w:pPr>
                    <w:spacing w:line="277" w:lineRule="exact"/>
                  </w:pPr>
                  <w:r>
                    <w:rPr>
                      <w:rFonts w:ascii="Arial Narrow" w:hAnsi="Arial Narrow" w:eastAsia="Arial Narrow" w:cs="Arial Narrow"/>
                      <w:color w:val="231F20"/>
                      <w:sz w:val="23"/>
                      <w:szCs w:val="23"/>
                    </w:rPr>
                    <w:t>•</w:t>
                  </w:r>
                  <w:r>
                    <w:rPr>
                      <w:rFonts w:ascii="Arial Narrow" w:hAnsi="Arial Narrow" w:eastAsia="Arial Narrow" w:cs="Arial Narrow"/>
                      <w:color w:val="231F20"/>
                      <w:sz w:val="23"/>
                      <w:szCs w:val="23"/>
                    </w:rPr>
                    <w:tab/>
                  </w:r>
                  <w:r>
                    <w:rPr>
                      <w:rFonts w:ascii="Arial Narrow" w:hAnsi="Arial Narrow" w:eastAsia="Arial Narrow" w:cs="Arial Narrow"/>
                      <w:color w:val="231F20"/>
                      <w:sz w:val="23"/>
                      <w:szCs w:val="23"/>
                    </w:rPr>
                    <w:t xml:space="preserve"> When you acquire after-sales service from FF EAI Robotics, you authorize FF EAI Robotics </w:t>
                  </w:r>
                </w:p>
              </w:txbxContent>
            </v:textbox>
          </v:rect>
        </w:pict>
      </w:r>
      <w:r>
        <w:pict>
          <v:rect id="mrg1645" o:spid="_x0000_s1047" o:spt="1" style="position:absolute;left:0pt;margin-left:70.85pt;margin-top:506pt;height:42pt;width:382.45pt;mso-position-horizontal-relative:page;mso-position-vertical-relative:page;mso-wrap-style:none;z-index:252233728;mso-width-relative:page;mso-height-relative:page;" filled="f" stroked="f" coordsize="21600,21600">
            <v:path/>
            <v:fill on="f" focussize="0,0"/>
            <v:stroke on="f"/>
            <v:imagedata o:title=""/>
            <o:lock v:ext="edit"/>
            <v:textbox inset="0mm,0mm,0mm,0mm">
              <w:txbxContent>
                <w:p w14:paraId="7F346496">
                  <w:pPr>
                    <w:spacing w:line="283" w:lineRule="exact"/>
                  </w:pPr>
                  <w:r>
                    <w:rPr>
                      <w:rFonts w:ascii="Arial Narrow" w:hAnsi="Arial Narrow" w:eastAsia="Arial Narrow" w:cs="Arial Narrow"/>
                      <w:color w:val="231F20"/>
                      <w:sz w:val="24"/>
                      <w:szCs w:val="24"/>
                    </w:rPr>
                    <w:t>to make any modification, delete data or restore factory settings for the purpose of after-</w:t>
                  </w:r>
                </w:p>
                <w:p w14:paraId="1803D2D1">
                  <w:pPr>
                    <w:spacing w:before="77" w:line="283" w:lineRule="exact"/>
                  </w:pPr>
                  <w:r>
                    <w:rPr>
                      <w:rFonts w:ascii="Arial Narrow" w:hAnsi="Arial Narrow" w:eastAsia="Arial Narrow" w:cs="Arial Narrow"/>
                      <w:color w:val="231F20"/>
                      <w:sz w:val="24"/>
                      <w:szCs w:val="24"/>
                    </w:rPr>
                    <w:t>sales service.</w:t>
                  </w:r>
                </w:p>
              </w:txbxContent>
            </v:textbox>
          </v:rect>
        </w:pict>
      </w:r>
      <w:r>
        <w:pict>
          <v:rect id="tb904" o:spid="_x0000_s1046" o:spt="1" style="position:absolute;left:0pt;margin-left:56.7pt;margin-top:542pt;height:17.55pt;width:420.05pt;mso-position-horizontal-relative:page;mso-position-vertical-relative:page;mso-wrap-style:none;z-index:252317696;mso-width-relative:page;mso-height-relative:page;" filled="f" stroked="f" coordsize="21600,21600">
            <v:path/>
            <v:fill on="f" focussize="0,0"/>
            <v:stroke on="f"/>
            <v:imagedata o:title=""/>
            <o:lock v:ext="edit"/>
            <v:textbox inset="0mm,0mm,0mm,0mm">
              <w:txbxContent>
                <w:p w14:paraId="625A009E">
                  <w:pPr>
                    <w:spacing w:line="279"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Before sending it for repair, please contact the after-sales staff and FF EAI Robotics will </w:t>
                  </w:r>
                </w:p>
              </w:txbxContent>
            </v:textbox>
          </v:rect>
        </w:pict>
      </w:r>
      <w:r>
        <w:pict>
          <v:rect id="mrg1647" o:spid="_x0000_s1045" o:spt="1" style="position:absolute;left:0pt;margin-left:56.7pt;margin-top:560pt;height:60pt;width:419pt;mso-position-horizontal-relative:page;mso-position-vertical-relative:page;mso-wrap-style:none;z-index:252234752;mso-width-relative:page;mso-height-relative:page;" filled="f" stroked="f" coordsize="21600,21600">
            <v:path/>
            <v:fill on="f" focussize="0,0"/>
            <v:stroke on="f"/>
            <v:imagedata o:title=""/>
            <o:lock v:ext="edit"/>
            <v:textbox inset="0mm,0mm,0mm,0mm">
              <w:txbxContent>
                <w:p w14:paraId="0F67F151">
                  <w:pPr>
                    <w:spacing w:line="283" w:lineRule="exact"/>
                    <w:ind w:left="283"/>
                  </w:pPr>
                  <w:r>
                    <w:rPr>
                      <w:rFonts w:ascii="Arial Narrow" w:hAnsi="Arial Narrow" w:eastAsia="Arial Narrow" w:cs="Arial Narrow"/>
                      <w:color w:val="231F20"/>
                      <w:sz w:val="24"/>
                      <w:szCs w:val="24"/>
                    </w:rPr>
                    <w:t>try to diagnose and solve your problem remotely.</w:t>
                  </w:r>
                </w:p>
                <w:p w14:paraId="21A167A6">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If the above methods cannot solve your problem, you can send the robot for repair after </w:t>
                  </w:r>
                </w:p>
                <w:p w14:paraId="48122020">
                  <w:pPr>
                    <w:spacing w:before="77" w:line="283" w:lineRule="exact"/>
                    <w:ind w:left="283"/>
                  </w:pPr>
                  <w:r>
                    <w:rPr>
                      <w:rFonts w:ascii="Arial Narrow" w:hAnsi="Arial Narrow" w:eastAsia="Arial Narrow" w:cs="Arial Narrow"/>
                      <w:color w:val="231F20"/>
                      <w:sz w:val="24"/>
                      <w:szCs w:val="24"/>
                    </w:rPr>
                    <w:t xml:space="preserve">verifying with the after-sales staff. You need to pay for the postage when you send the </w:t>
                  </w:r>
                </w:p>
              </w:txbxContent>
            </v:textbox>
          </v:rect>
        </w:pict>
      </w:r>
      <w:r>
        <w:pict>
          <v:rect id="tb908" o:spid="_x0000_s1044" o:spt="1" style="position:absolute;left:0pt;margin-left:70.85pt;margin-top:614pt;height:17.55pt;width:358.55pt;mso-position-horizontal-relative:page;mso-position-vertical-relative:page;mso-wrap-style:none;z-index:252318720;mso-width-relative:page;mso-height-relative:page;" filled="f" stroked="f" coordsize="21600,21600">
            <v:path/>
            <v:fill on="f" focussize="0,0"/>
            <v:stroke on="f"/>
            <v:imagedata o:title=""/>
            <o:lock v:ext="edit"/>
            <v:textbox inset="0mm,0mm,0mm,0mm">
              <w:txbxContent>
                <w:p w14:paraId="64AD5140">
                  <w:pPr>
                    <w:spacing w:line="276" w:lineRule="exact"/>
                  </w:pPr>
                  <w:r>
                    <w:rPr>
                      <w:rFonts w:ascii="Arial Narrow" w:hAnsi="Arial Narrow" w:eastAsia="Arial Narrow" w:cs="Arial Narrow"/>
                      <w:color w:val="231F20"/>
                      <w:sz w:val="23"/>
                      <w:szCs w:val="23"/>
                    </w:rPr>
                    <w:t xml:space="preserve">product to FF EAI Robotics. After FF EAI Robotics receives the problematic product in </w:t>
                  </w:r>
                </w:p>
              </w:txbxContent>
            </v:textbox>
          </v:rect>
        </w:pict>
      </w:r>
      <w:r>
        <w:pict>
          <v:rect id="tb909" o:spid="_x0000_s1043" o:spt="1" style="position:absolute;left:0pt;margin-left:70.85pt;margin-top:632pt;height:17.55pt;width:368.75pt;mso-position-horizontal-relative:page;mso-position-vertical-relative:page;mso-wrap-style:none;z-index:252319744;mso-width-relative:page;mso-height-relative:page;" filled="f" stroked="f" coordsize="21600,21600">
            <v:path/>
            <v:fill on="f" focussize="0,0"/>
            <v:stroke on="f"/>
            <v:imagedata o:title=""/>
            <o:lock v:ext="edit"/>
            <v:textbox inset="0mm,0mm,0mm,0mm">
              <w:txbxContent>
                <w:p w14:paraId="371E272F">
                  <w:pPr>
                    <w:spacing w:line="283" w:lineRule="exact"/>
                  </w:pPr>
                  <w:r>
                    <w:rPr>
                      <w:rFonts w:ascii="Arial Narrow" w:hAnsi="Arial Narrow" w:eastAsia="Arial Narrow" w:cs="Arial Narrow"/>
                      <w:color w:val="231F20"/>
                      <w:sz w:val="24"/>
                      <w:szCs w:val="24"/>
                    </w:rPr>
                    <w:t>need of repair, the product will be tested to determine the problem and responsibility.</w:t>
                  </w:r>
                </w:p>
              </w:txbxContent>
            </v:textbox>
          </v:rect>
        </w:pict>
      </w:r>
      <w:r>
        <w:pict>
          <v:rect id="tb910" o:spid="_x0000_s1042" o:spt="1" style="position:absolute;left:0pt;margin-left:56.7pt;margin-top:650pt;height:17.55pt;width:425.5pt;mso-position-horizontal-relative:page;mso-position-vertical-relative:page;mso-wrap-style:none;z-index:252320768;mso-width-relative:page;mso-height-relative:page;" filled="f" stroked="f" coordsize="21600,21600">
            <v:path/>
            <v:fill on="f" focussize="0,0"/>
            <v:stroke on="f"/>
            <v:imagedata o:title=""/>
            <o:lock v:ext="edit"/>
            <v:textbox inset="0mm,0mm,0mm,0mm">
              <w:txbxContent>
                <w:p w14:paraId="05916E84">
                  <w:pPr>
                    <w:spacing w:line="279"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If the problem is caused by defects in quality of the product itself, FF EAI Robotics will be </w:t>
                  </w:r>
                </w:p>
              </w:txbxContent>
            </v:textbox>
          </v:rect>
        </w:pict>
      </w:r>
      <w:r>
        <w:pict>
          <v:rect id="mrg1651" o:spid="_x0000_s1041" o:spt="1" style="position:absolute;left:0pt;margin-left:56.7pt;margin-top:668pt;height:114pt;width:423.9pt;mso-position-horizontal-relative:page;mso-position-vertical-relative:page;mso-wrap-style:none;z-index:252235776;mso-width-relative:page;mso-height-relative:page;" filled="f" stroked="f" coordsize="21600,21600">
            <v:path/>
            <v:fill on="f" focussize="0,0"/>
            <v:stroke on="f"/>
            <v:imagedata o:title=""/>
            <o:lock v:ext="edit"/>
            <v:textbox inset="0mm,0mm,0mm,0mm">
              <w:txbxContent>
                <w:p w14:paraId="1558343E">
                  <w:pPr>
                    <w:spacing w:line="283" w:lineRule="exact"/>
                    <w:ind w:left="283"/>
                  </w:pPr>
                  <w:r>
                    <w:rPr>
                      <w:rFonts w:ascii="Arial Narrow" w:hAnsi="Arial Narrow" w:eastAsia="Arial Narrow" w:cs="Arial Narrow"/>
                      <w:color w:val="231F20"/>
                      <w:sz w:val="24"/>
                      <w:szCs w:val="24"/>
                    </w:rPr>
                    <w:t>responsible for the testing fee, material fee, labor fee and your postage.</w:t>
                  </w:r>
                </w:p>
                <w:p w14:paraId="73D8EBE3">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If the product does not meet the conditions of free repair after testing, you can choose </w:t>
                  </w:r>
                </w:p>
                <w:p w14:paraId="63DE5A99">
                  <w:pPr>
                    <w:spacing w:before="77" w:line="283" w:lineRule="exact"/>
                    <w:ind w:left="283"/>
                  </w:pPr>
                  <w:r>
                    <w:rPr>
                      <w:rFonts w:ascii="Arial Narrow" w:hAnsi="Arial Narrow" w:eastAsia="Arial Narrow" w:cs="Arial Narrow"/>
                      <w:color w:val="231F20"/>
                      <w:sz w:val="24"/>
                      <w:szCs w:val="24"/>
                    </w:rPr>
                    <w:t xml:space="preserve">to pay for repair, and the testing fee, material fee, labor fee as well as the postage for </w:t>
                  </w:r>
                </w:p>
                <w:p w14:paraId="64469871">
                  <w:pPr>
                    <w:spacing w:before="77" w:line="283" w:lineRule="exact"/>
                    <w:ind w:left="283"/>
                  </w:pPr>
                  <w:r>
                    <w:rPr>
                      <w:rFonts w:ascii="Arial Narrow" w:hAnsi="Arial Narrow" w:eastAsia="Arial Narrow" w:cs="Arial Narrow"/>
                      <w:color w:val="231F20"/>
                      <w:sz w:val="24"/>
                      <w:szCs w:val="24"/>
                    </w:rPr>
                    <w:t xml:space="preserve">sending back shall be paid by you. You can also choose not to repair and to send product </w:t>
                  </w:r>
                </w:p>
                <w:p w14:paraId="0353005F">
                  <w:pPr>
                    <w:spacing w:before="77" w:line="283" w:lineRule="exact"/>
                    <w:ind w:left="283"/>
                  </w:pPr>
                  <w:r>
                    <w:rPr>
                      <w:rFonts w:ascii="Arial Narrow" w:hAnsi="Arial Narrow" w:eastAsia="Arial Narrow" w:cs="Arial Narrow"/>
                      <w:color w:val="231F20"/>
                      <w:sz w:val="24"/>
                      <w:szCs w:val="24"/>
                    </w:rPr>
                    <w:t>back to you, and the postage and insurance fee shall be paid by you.</w:t>
                  </w:r>
                </w:p>
                <w:p w14:paraId="2241DD68">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Considering environmental protection and safety, please do not send seriously damaged </w:t>
                  </w:r>
                </w:p>
              </w:txbxContent>
            </v:textbox>
          </v:rect>
        </w:pict>
      </w:r>
      <w:r>
        <w:pict>
          <v:rect id="tb877" o:spid="_x0000_s1040" o:spt="1" style="position:absolute;left:0pt;margin-left:291pt;margin-top:791.9pt;height:18.4pt;width:10.95pt;mso-position-horizontal-relative:page;mso-position-vertical-relative:page;mso-wrap-style:none;z-index:252311552;mso-width-relative:page;mso-height-relative:page;" filled="f" stroked="f" coordsize="21600,21600">
            <v:path/>
            <v:fill on="f" focussize="0,0"/>
            <v:stroke on="f"/>
            <v:imagedata o:title=""/>
            <o:lock v:ext="edit"/>
            <v:textbox inset="0mm,0mm,0mm,0mm">
              <w:txbxContent>
                <w:p w14:paraId="145445A4">
                  <w:pPr>
                    <w:spacing w:line="283" w:lineRule="exact"/>
                  </w:pPr>
                  <w:r>
                    <w:rPr>
                      <w:rFonts w:ascii="Arial Narrow" w:hAnsi="Arial Narrow" w:eastAsia="Arial Narrow" w:cs="Arial Narrow"/>
                      <w:color w:val="231F20"/>
                      <w:sz w:val="24"/>
                      <w:szCs w:val="24"/>
                    </w:rPr>
                    <w:t>23</w:t>
                  </w:r>
                </w:p>
              </w:txbxContent>
            </v:textbox>
          </v:rect>
        </w:pict>
      </w:r>
      <w:r>
        <w:br w:type="page"/>
      </w:r>
    </w:p>
    <w:p w14:paraId="1CA475F5">
      <w:pPr>
        <w:spacing w:line="20" w:lineRule="exact"/>
      </w:pPr>
      <w:r>
        <w:drawing>
          <wp:anchor distT="0" distB="0" distL="0" distR="0" simplePos="0" relativeHeight="251685888"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8" name="Picture 28" descr="/Users/xinzhang/Library/Containers/com.kingsoft.wpsoffice.mac/Data/tmp/picturecompress_20260925231114/output_27.pngoutput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Users/xinzhang/Library/Containers/com.kingsoft.wpsoffice.mac/Data/tmp/picturecompress_20260925231114/output_27.pngoutput_27"/>
                    <pic:cNvPicPr>
                      <a:picLocks noChangeAspect="1"/>
                    </pic:cNvPicPr>
                  </pic:nvPicPr>
                  <pic:blipFill>
                    <a:blip r:embed="rId8"/>
                    <a:stretch>
                      <a:fillRect/>
                    </a:stretch>
                  </pic:blipFill>
                  <pic:spPr>
                    <a:xfrm>
                      <a:off x="0" y="0"/>
                      <a:ext cx="7560310" cy="10692003"/>
                    </a:xfrm>
                    <a:prstGeom prst="rect">
                      <a:avLst/>
                    </a:prstGeom>
                  </pic:spPr>
                </pic:pic>
              </a:graphicData>
            </a:graphic>
          </wp:anchor>
        </w:drawing>
      </w:r>
      <w:r>
        <w:pict>
          <v:rect id="tb918" o:spid="_x0000_s1039" o:spt="1" style="position:absolute;left:0pt;margin-left:432.2pt;margin-top:44.2pt;height:13pt;width:84.95pt;mso-position-horizontal-relative:page;mso-position-vertical-relative:page;mso-wrap-style:none;z-index:252322816;mso-width-relative:page;mso-height-relative:page;" filled="f" stroked="f" coordsize="21600,21600">
            <v:path/>
            <v:fill on="f" focussize="0,0"/>
            <v:stroke on="f"/>
            <v:imagedata o:title=""/>
            <o:lock v:ext="edit"/>
            <v:textbox inset="0mm,0mm,0mm,0mm">
              <w:txbxContent>
                <w:p w14:paraId="2878602C">
                  <w:pPr>
                    <w:spacing w:line="189" w:lineRule="exact"/>
                  </w:pPr>
                  <w:r>
                    <w:rPr>
                      <w:rFonts w:ascii="Arial Narrow" w:hAnsi="Arial Narrow" w:eastAsia="Arial Narrow" w:cs="Arial Narrow"/>
                      <w:color w:val="231F20"/>
                      <w:sz w:val="16"/>
                      <w:szCs w:val="16"/>
                    </w:rPr>
                    <w:t>FX Aegis Hyper User Manual</w:t>
                  </w:r>
                </w:p>
              </w:txbxContent>
            </v:textbox>
          </v:rect>
        </w:pict>
      </w:r>
      <w:r>
        <w:pict>
          <v:rect id="tb923" o:spid="_x0000_s1038" o:spt="1" style="position:absolute;left:0pt;margin-left:70.85pt;margin-top:54.05pt;height:17.55pt;width:377.45pt;mso-position-horizontal-relative:page;mso-position-vertical-relative:page;mso-wrap-style:none;z-index:252323840;mso-width-relative:page;mso-height-relative:page;" filled="f" stroked="f" coordsize="21600,21600">
            <v:path/>
            <v:fill on="f" focussize="0,0"/>
            <v:stroke on="f"/>
            <v:imagedata o:title=""/>
            <o:lock v:ext="edit"/>
            <v:textbox inset="0mm,0mm,0mm,0mm">
              <w:txbxContent>
                <w:p w14:paraId="187A35B8">
                  <w:pPr>
                    <w:spacing w:line="279" w:lineRule="exact"/>
                  </w:pPr>
                  <w:r>
                    <w:rPr>
                      <w:rFonts w:ascii="Arial Narrow" w:hAnsi="Arial Narrow" w:eastAsia="Arial Narrow" w:cs="Arial Narrow"/>
                      <w:color w:val="231F20"/>
                      <w:sz w:val="24"/>
                      <w:szCs w:val="24"/>
                    </w:rPr>
                    <w:t xml:space="preserve">batteries. If you have sent, FF EAI Robotics will scrap such batteries and will not return </w:t>
                  </w:r>
                </w:p>
              </w:txbxContent>
            </v:textbox>
          </v:rect>
        </w:pict>
      </w:r>
      <w:r>
        <w:pict>
          <v:rect id="mrg1655" o:spid="_x0000_s1037" o:spt="1" style="position:absolute;left:0pt;margin-left:56.7pt;margin-top:72.05pt;height:78pt;width:417.3pt;mso-position-horizontal-relative:page;mso-position-vertical-relative:page;mso-wrap-style:none;z-index:252236800;mso-width-relative:page;mso-height-relative:page;" filled="f" stroked="f" coordsize="21600,21600">
            <v:path/>
            <v:fill on="f" focussize="0,0"/>
            <v:stroke on="f"/>
            <v:imagedata o:title=""/>
            <o:lock v:ext="edit"/>
            <v:textbox inset="0mm,0mm,0mm,0mm">
              <w:txbxContent>
                <w:p w14:paraId="707517F9">
                  <w:pPr>
                    <w:spacing w:line="283" w:lineRule="exact"/>
                    <w:ind w:left="283"/>
                  </w:pPr>
                  <w:r>
                    <w:rPr>
                      <w:rFonts w:ascii="Arial Narrow" w:hAnsi="Arial Narrow" w:eastAsia="Arial Narrow" w:cs="Arial Narrow"/>
                      <w:color w:val="231F20"/>
                      <w:sz w:val="24"/>
                      <w:szCs w:val="24"/>
                    </w:rPr>
                    <w:t>them back to you.</w:t>
                  </w:r>
                </w:p>
                <w:p w14:paraId="5725AA03">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If you provide an incorrect delivery address which results in non-delivery or rejection by </w:t>
                  </w:r>
                </w:p>
                <w:p w14:paraId="5AF806FC">
                  <w:pPr>
                    <w:spacing w:before="77" w:line="283" w:lineRule="exact"/>
                    <w:ind w:left="283"/>
                  </w:pPr>
                  <w:r>
                    <w:rPr>
                      <w:rFonts w:ascii="Arial Narrow" w:hAnsi="Arial Narrow" w:eastAsia="Arial Narrow" w:cs="Arial Narrow"/>
                      <w:color w:val="231F20"/>
                      <w:sz w:val="24"/>
                      <w:szCs w:val="24"/>
                    </w:rPr>
                    <w:t>the recipient, the adverse consequences and losses shall be borne by you.</w:t>
                  </w:r>
                </w:p>
                <w:p w14:paraId="7830DFD7">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To ensure your rights and interests, when you sign for the after-sale product sent by </w:t>
                  </w:r>
                </w:p>
              </w:txbxContent>
            </v:textbox>
          </v:rect>
        </w:pict>
      </w:r>
      <w:r>
        <w:pict>
          <v:rect id="tb928" o:spid="_x0000_s1036" o:spt="1" style="position:absolute;left:0pt;margin-left:70.85pt;margin-top:144.05pt;height:17.55pt;width:364.35pt;mso-position-horizontal-relative:page;mso-position-vertical-relative:page;mso-wrap-style:none;z-index:252324864;mso-width-relative:page;mso-height-relative:page;" filled="f" stroked="f" coordsize="21600,21600">
            <v:path/>
            <v:fill on="f" focussize="0,0"/>
            <v:stroke on="f"/>
            <v:imagedata o:title=""/>
            <o:lock v:ext="edit"/>
            <v:textbox inset="0mm,0mm,0mm,0mm">
              <w:txbxContent>
                <w:p w14:paraId="014040D6">
                  <w:pPr>
                    <w:spacing w:line="279" w:lineRule="exact"/>
                  </w:pPr>
                  <w:r>
                    <w:rPr>
                      <w:rFonts w:ascii="Arial Narrow" w:hAnsi="Arial Narrow" w:eastAsia="Arial Narrow" w:cs="Arial Narrow"/>
                      <w:color w:val="231F20"/>
                      <w:sz w:val="24"/>
                      <w:szCs w:val="24"/>
                    </w:rPr>
                    <w:t xml:space="preserve">FF EAI Robotics, please check carefully whether the product is intact. If there is any </w:t>
                  </w:r>
                </w:p>
              </w:txbxContent>
            </v:textbox>
          </v:rect>
        </w:pict>
      </w:r>
      <w:r>
        <w:pict>
          <v:rect id="tb929" o:spid="_x0000_s1035" o:spt="1" style="position:absolute;left:0pt;margin-left:70.85pt;margin-top:162.05pt;height:17.55pt;width:360pt;mso-position-horizontal-relative:page;mso-position-vertical-relative:page;mso-wrap-style:none;z-index:252325888;mso-width-relative:page;mso-height-relative:page;" filled="f" stroked="f" coordsize="21600,21600">
            <v:path/>
            <v:fill on="f" focussize="0,0"/>
            <v:stroke on="f"/>
            <v:imagedata o:title=""/>
            <o:lock v:ext="edit"/>
            <v:textbox inset="0mm,0mm,0mm,0mm">
              <w:txbxContent>
                <w:p w14:paraId="47AB4526">
                  <w:pPr>
                    <w:spacing w:line="253" w:lineRule="exact"/>
                  </w:pPr>
                  <w:r>
                    <w:rPr>
                      <w:rFonts w:ascii="Arial Narrow" w:hAnsi="Arial Narrow" w:eastAsia="Arial Narrow" w:cs="Arial Narrow"/>
                      <w:color w:val="231F20"/>
                      <w:sz w:val="21"/>
                      <w:szCs w:val="21"/>
                    </w:rPr>
                    <w:t>abnormality, please immediately take video or photos on the spot and contact FF EAI Robotics</w:t>
                  </w:r>
                </w:p>
              </w:txbxContent>
            </v:textbox>
          </v:rect>
        </w:pict>
      </w:r>
      <w:r>
        <w:pict>
          <v:rect id="tb930" o:spid="_x0000_s1034" o:spt="1" style="position:absolute;left:0pt;margin-left:70.85pt;margin-top:180.05pt;height:17.55pt;width:328.8pt;mso-position-horizontal-relative:page;mso-position-vertical-relative:page;mso-wrap-style:none;z-index:252326912;mso-width-relative:page;mso-height-relative:page;" filled="f" stroked="f" coordsize="21600,21600">
            <v:path/>
            <v:fill on="f" focussize="0,0"/>
            <v:stroke on="f"/>
            <v:imagedata o:title=""/>
            <o:lock v:ext="edit"/>
            <v:textbox inset="0mm,0mm,0mm,0mm">
              <w:txbxContent>
                <w:p w14:paraId="65C152A2">
                  <w:pPr>
                    <w:spacing w:line="283" w:lineRule="exact"/>
                  </w:pPr>
                  <w:r>
                    <w:rPr>
                      <w:rFonts w:ascii="Arial Narrow" w:hAnsi="Arial Narrow" w:eastAsia="Arial Narrow" w:cs="Arial Narrow"/>
                      <w:color w:val="231F20"/>
                      <w:sz w:val="24"/>
                      <w:szCs w:val="24"/>
                    </w:rPr>
                    <w:t xml:space="preserve">to get the solutions. If there are unresolved after-sale problems, please also </w:t>
                  </w:r>
                </w:p>
              </w:txbxContent>
            </v:textbox>
          </v:rect>
        </w:pict>
      </w:r>
      <w:r>
        <w:pict>
          <v:rect id="tb931" o:spid="_x0000_s1033" o:spt="1" style="position:absolute;left:0pt;margin-left:70.85pt;margin-top:198.05pt;height:17.55pt;width:386.2pt;mso-position-horizontal-relative:page;mso-position-vertical-relative:page;mso-wrap-style:none;z-index:252327936;mso-width-relative:page;mso-height-relative:page;" filled="f" stroked="f" coordsize="21600,21600">
            <v:path/>
            <v:fill on="f" focussize="0,0"/>
            <v:stroke on="f"/>
            <v:imagedata o:title=""/>
            <o:lock v:ext="edit"/>
            <v:textbox inset="0mm,0mm,0mm,0mm">
              <w:txbxContent>
                <w:p w14:paraId="4A4C50B8">
                  <w:pPr>
                    <w:spacing w:line="279" w:lineRule="exact"/>
                  </w:pPr>
                  <w:r>
                    <w:rPr>
                      <w:rFonts w:ascii="Arial Narrow" w:hAnsi="Arial Narrow" w:eastAsia="Arial Narrow" w:cs="Arial Narrow"/>
                      <w:color w:val="231F20"/>
                      <w:sz w:val="24"/>
                      <w:szCs w:val="24"/>
                    </w:rPr>
                    <w:t xml:space="preserve">contact FF EAI Robotics immediately, otherwise it is deemed as the end of this after-sale </w:t>
                  </w:r>
                </w:p>
              </w:txbxContent>
            </v:textbox>
          </v:rect>
        </w:pict>
      </w:r>
      <w:r>
        <w:pict>
          <v:rect id="tb932" o:spid="_x0000_s1032" o:spt="1" style="position:absolute;left:0pt;margin-left:70.85pt;margin-top:216.05pt;height:17.55pt;width:102.3pt;mso-position-horizontal-relative:page;mso-position-vertical-relative:page;mso-wrap-style:none;z-index:252328960;mso-width-relative:page;mso-height-relative:page;" filled="f" stroked="f" coordsize="21600,21600">
            <v:path/>
            <v:fill on="f" focussize="0,0"/>
            <v:stroke on="f"/>
            <v:imagedata o:title=""/>
            <o:lock v:ext="edit"/>
            <v:textbox inset="0mm,0mm,0mm,0mm">
              <w:txbxContent>
                <w:p w14:paraId="543E09BD">
                  <w:pPr>
                    <w:spacing w:line="283" w:lineRule="exact"/>
                  </w:pPr>
                  <w:r>
                    <w:rPr>
                      <w:rFonts w:ascii="Arial Narrow" w:hAnsi="Arial Narrow" w:eastAsia="Arial Narrow" w:cs="Arial Narrow"/>
                      <w:color w:val="231F20"/>
                      <w:sz w:val="24"/>
                      <w:szCs w:val="24"/>
                    </w:rPr>
                    <w:t>service without dispute.</w:t>
                  </w:r>
                </w:p>
              </w:txbxContent>
            </v:textbox>
          </v:rect>
        </w:pict>
      </w:r>
      <w:r>
        <w:pict>
          <v:rect id="mrg1661" o:spid="_x0000_s1031" o:spt="1" style="position:absolute;left:0pt;margin-left:56.7pt;margin-top:238.5pt;height:48pt;width:342.25pt;mso-position-horizontal-relative:page;mso-position-vertical-relative:page;mso-wrap-style:none;z-index:252237824;mso-width-relative:page;mso-height-relative:page;" filled="f" stroked="f" coordsize="21600,21600">
            <v:path/>
            <v:fill on="f" focussize="0,0"/>
            <v:stroke on="f"/>
            <v:imagedata o:title=""/>
            <o:lock v:ext="edit"/>
            <v:textbox inset="0mm,0mm,0mm,0mm">
              <w:txbxContent>
                <w:p w14:paraId="3FFC75E5">
                  <w:pPr>
                    <w:spacing w:line="236" w:lineRule="exact"/>
                  </w:pPr>
                  <w:r>
                    <w:rPr>
                      <w:rFonts w:ascii="PingFang SC" w:hAnsi="PingFang SC" w:eastAsia="PingFang SC" w:cs="PingFang SC"/>
                      <w:color w:val="231F20"/>
                      <w:sz w:val="20"/>
                      <w:szCs w:val="20"/>
                    </w:rPr>
                    <w:t xml:space="preserve">※FF EAI Robotics reserves the right of final explanation of the after-sales terms. </w:t>
                  </w:r>
                </w:p>
                <w:p w14:paraId="53439EB1">
                  <w:pPr>
                    <w:spacing w:before="44" w:line="236" w:lineRule="exact"/>
                    <w:rPr>
                      <w:rFonts w:ascii="PingFang SC" w:hAnsi="PingFang SC" w:eastAsia="PingFang SC" w:cs="PingFang SC"/>
                      <w:color w:val="231F20"/>
                      <w:sz w:val="20"/>
                      <w:szCs w:val="20"/>
                    </w:rPr>
                  </w:pPr>
                </w:p>
                <w:p w14:paraId="642BD799">
                  <w:pPr>
                    <w:spacing w:before="44" w:line="236" w:lineRule="exact"/>
                  </w:pPr>
                  <w:r>
                    <w:rPr>
                      <w:rFonts w:ascii="PingFang SC" w:hAnsi="PingFang SC" w:eastAsia="PingFang SC" w:cs="PingFang SC"/>
                      <w:color w:val="231F20"/>
                      <w:sz w:val="20"/>
                      <w:szCs w:val="20"/>
                    </w:rPr>
                    <w:t xml:space="preserve"> </w:t>
                  </w:r>
                </w:p>
              </w:txbxContent>
            </v:textbox>
          </v:rect>
        </w:pict>
      </w:r>
      <w:r>
        <w:pict>
          <v:rect id="tb917" o:spid="_x0000_s1030" o:spt="1" style="position:absolute;left:0pt;margin-left:291pt;margin-top:791.9pt;height:18.4pt;width:10.95pt;mso-position-horizontal-relative:page;mso-position-vertical-relative:page;mso-wrap-style:none;z-index:252321792;mso-width-relative:page;mso-height-relative:page;" filled="f" stroked="f" coordsize="21600,21600">
            <v:path/>
            <v:fill on="f" focussize="0,0"/>
            <v:stroke on="f"/>
            <v:imagedata o:title=""/>
            <o:lock v:ext="edit"/>
            <v:textbox inset="0mm,0mm,0mm,0mm">
              <w:txbxContent>
                <w:p w14:paraId="43AD9E91">
                  <w:pPr>
                    <w:spacing w:line="283" w:lineRule="exact"/>
                  </w:pPr>
                  <w:r>
                    <w:rPr>
                      <w:rFonts w:ascii="Arial Narrow" w:hAnsi="Arial Narrow" w:eastAsia="Arial Narrow" w:cs="Arial Narrow"/>
                      <w:color w:val="231F20"/>
                      <w:sz w:val="24"/>
                      <w:szCs w:val="24"/>
                    </w:rPr>
                    <w:t>24</w:t>
                  </w:r>
                </w:p>
              </w:txbxContent>
            </v:textbox>
          </v:rect>
        </w:pict>
      </w:r>
      <w:r>
        <w:br w:type="page"/>
      </w:r>
    </w:p>
    <w:p w14:paraId="6C4DEDBA">
      <w:pPr>
        <w:spacing w:line="20" w:lineRule="exact"/>
      </w:pPr>
      <w:r>
        <w:pict>
          <v:rect id="tb940" o:spid="_x0000_s1029" o:spt="1" style="position:absolute;left:0pt;margin-left:43pt;margin-top:571.5pt;height:244.6pt;width:457.85pt;mso-position-horizontal-relative:page;mso-position-vertical-relative:page;z-index:252332032;mso-width-relative:page;mso-height-relative:page;" filled="f" stroked="f" coordsize="21600,21600">
            <v:path/>
            <v:fill on="f" focussize="0,0"/>
            <v:stroke on="f"/>
            <v:imagedata o:title=""/>
            <o:lock v:ext="edit"/>
            <v:textbox inset="0mm,0mm,0mm,0mm">
              <w:txbxContent>
                <w:p w14:paraId="03DC7C68">
                  <w:pPr>
                    <w:pStyle w:val="30"/>
                  </w:pPr>
                  <w:r>
                    <w:t xml:space="preserve">Thank you for choosing FX Aegis Hyper. </w:t>
                  </w:r>
                </w:p>
                <w:p w14:paraId="3C9D4765">
                  <w:pPr>
                    <w:pStyle w:val="30"/>
                  </w:pPr>
                  <w:r>
                    <w:t>If a non-user-induced quality issue arises during the applicable warranty period, please contact FF after-sales support with your proof of purchase and product serial number. We will assist with remote diagnostics and, based on the assessment results, provide repair or replacement support in accordance with the FF AI Robotics General After-Sales Service Policy.</w:t>
                  </w:r>
                </w:p>
                <w:p w14:paraId="78C8CE92">
                  <w:pPr>
                    <w:pStyle w:val="30"/>
                  </w:pPr>
                  <w:r>
                    <w:t>Returns and exchanges are handled through the original point of purchase and in accordance with applicable local consumer protection laws. Complete terms are governed by the FF AI Robotics General After-Sales Service Policy.</w:t>
                  </w:r>
                </w:p>
                <w:p w14:paraId="4AA9B1EC">
                  <w:pPr>
                    <w:pStyle w:val="30"/>
                  </w:pPr>
                  <w:r>
                    <w:t xml:space="preserve">After-sales support: </w:t>
                  </w:r>
                  <w:r>
                    <w:fldChar w:fldCharType="begin"/>
                  </w:r>
                  <w:r>
                    <w:instrText xml:space="preserve"> HYPERLINK "https://support.ff.com/" \t "_blank" \o "https://support.ff.com/" </w:instrText>
                  </w:r>
                  <w:r>
                    <w:fldChar w:fldCharType="separate"/>
                  </w:r>
                  <w:r>
                    <w:rPr>
                      <w:rStyle w:val="136"/>
                    </w:rPr>
                    <w:t>support.ff.com</w:t>
                  </w:r>
                  <w:r>
                    <w:rPr>
                      <w:rStyle w:val="136"/>
                    </w:rPr>
                    <w:fldChar w:fldCharType="end"/>
                  </w:r>
                </w:p>
                <w:p w14:paraId="6B1B8060">
                  <w:pPr>
                    <w:pStyle w:val="30"/>
                  </w:pPr>
                  <w:r>
                    <w:t xml:space="preserve">After-sales email: </w:t>
                  </w:r>
                  <w:r>
                    <w:fldChar w:fldCharType="begin"/>
                  </w:r>
                  <w:r>
                    <w:instrText xml:space="preserve"> HYPERLINK "mailto:support@ff.com" \t "_blank" \o "mailto:support@ff.com" </w:instrText>
                  </w:r>
                  <w:r>
                    <w:fldChar w:fldCharType="separate"/>
                  </w:r>
                  <w:r>
                    <w:rPr>
                      <w:rStyle w:val="136"/>
                    </w:rPr>
                    <w:t>support@ff.com</w:t>
                  </w:r>
                  <w:r>
                    <w:rPr>
                      <w:rStyle w:val="136"/>
                    </w:rPr>
                    <w:fldChar w:fldCharType="end"/>
                  </w:r>
                </w:p>
              </w:txbxContent>
            </v:textbox>
          </v:rect>
        </w:pict>
      </w:r>
      <w:r>
        <w:drawing>
          <wp:anchor distT="0" distB="0" distL="0" distR="0" simplePos="0" relativeHeight="251686912" behindDoc="1" locked="0" layoutInCell="0" allowOverlap="1">
            <wp:simplePos x="0" y="0"/>
            <wp:positionH relativeFrom="page">
              <wp:posOffset>0</wp:posOffset>
            </wp:positionH>
            <wp:positionV relativeFrom="page">
              <wp:posOffset>0</wp:posOffset>
            </wp:positionV>
            <wp:extent cx="7560310" cy="10692130"/>
            <wp:effectExtent l="0" t="0" r="8890" b="1270"/>
            <wp:wrapNone/>
            <wp:docPr id="29" name="Picture 29" descr="/Users/xinzhang/Library/Containers/com.kingsoft.wpsoffice.mac/Data/tmp/picturecompress_20260925231114/output_28.pngoutput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Users/xinzhang/Library/Containers/com.kingsoft.wpsoffice.mac/Data/tmp/picturecompress_20260925231114/output_28.pngoutput_28"/>
                    <pic:cNvPicPr>
                      <a:picLocks noChangeAspect="1"/>
                    </pic:cNvPicPr>
                  </pic:nvPicPr>
                  <pic:blipFill>
                    <a:blip r:embed="rId8"/>
                    <a:stretch>
                      <a:fillRect/>
                    </a:stretch>
                  </pic:blipFill>
                  <pic:spPr>
                    <a:xfrm>
                      <a:off x="0" y="0"/>
                      <a:ext cx="7560310" cy="10692003"/>
                    </a:xfrm>
                    <a:prstGeom prst="rect">
                      <a:avLst/>
                    </a:prstGeom>
                  </pic:spPr>
                </pic:pic>
              </a:graphicData>
            </a:graphic>
          </wp:anchor>
        </w:drawing>
      </w:r>
      <w:r>
        <w:pict>
          <v:rect id="tb934" o:spid="_x0000_s1028" o:spt="1" style="position:absolute;left:0pt;margin-left:56.7pt;margin-top:52.95pt;height:25.2pt;width:73.85pt;mso-position-horizontal-relative:page;mso-position-vertical-relative:page;mso-wrap-style:none;z-index:252331008;mso-width-relative:page;mso-height-relative:page;" filled="f" stroked="f" coordsize="21600,21600">
            <v:path/>
            <v:fill on="f" focussize="0,0"/>
            <v:stroke on="f"/>
            <v:imagedata o:title=""/>
            <o:lock v:ext="edit"/>
            <v:textbox inset="0mm,0mm,0mm,0mm">
              <w:txbxContent>
                <w:p w14:paraId="4AE773E7">
                  <w:pPr>
                    <w:spacing w:line="425" w:lineRule="exact"/>
                  </w:pPr>
                  <w:r>
                    <w:rPr>
                      <w:rFonts w:ascii="Arial Narrow" w:hAnsi="Arial Narrow" w:eastAsia="Arial Narrow" w:cs="Arial Narrow"/>
                      <w:b/>
                      <w:bCs/>
                      <w:color w:val="231F20"/>
                      <w:sz w:val="36"/>
                      <w:szCs w:val="36"/>
                    </w:rPr>
                    <w:t>7 Disposal</w:t>
                  </w:r>
                </w:p>
              </w:txbxContent>
            </v:textbox>
          </v:rect>
        </w:pict>
      </w:r>
      <w:r>
        <w:pict>
          <v:rect id="mrg1665" o:spid="_x0000_s1027" o:spt="1" style="position:absolute;left:0pt;margin-left:56.7pt;margin-top:106.1pt;height:96pt;width:418.45pt;mso-position-horizontal-relative:page;mso-position-vertical-relative:page;mso-wrap-style:none;z-index:252242944;mso-width-relative:page;mso-height-relative:page;" filled="f" stroked="f" coordsize="21600,21600">
            <v:path/>
            <v:fill on="f" focussize="0,0"/>
            <v:stroke on="f"/>
            <v:imagedata o:title=""/>
            <o:lock v:ext="edit"/>
            <v:textbox inset="0mm,0mm,0mm,0mm">
              <w:txbxContent>
                <w:p w14:paraId="02E93335">
                  <w:pPr>
                    <w:spacing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The disposal of waste robots and components shall be carried out in accordance with </w:t>
                  </w:r>
                </w:p>
                <w:p w14:paraId="475E18D9">
                  <w:pPr>
                    <w:spacing w:before="77" w:line="283" w:lineRule="exact"/>
                    <w:ind w:left="283"/>
                  </w:pPr>
                  <w:r>
                    <w:rPr>
                      <w:rFonts w:ascii="Arial Narrow" w:hAnsi="Arial Narrow" w:eastAsia="Arial Narrow" w:cs="Arial Narrow"/>
                      <w:color w:val="231F20"/>
                      <w:sz w:val="24"/>
                      <w:szCs w:val="24"/>
                    </w:rPr>
                    <w:t xml:space="preserve">the corresponding national laws and regulations on the recycling of wasted electric </w:t>
                  </w:r>
                </w:p>
                <w:p w14:paraId="7FEC1732">
                  <w:pPr>
                    <w:spacing w:before="77" w:line="283" w:lineRule="exact"/>
                    <w:ind w:left="283"/>
                  </w:pPr>
                  <w:r>
                    <w:rPr>
                      <w:rFonts w:ascii="Arial Narrow" w:hAnsi="Arial Narrow" w:eastAsia="Arial Narrow" w:cs="Arial Narrow"/>
                      <w:color w:val="231F20"/>
                      <w:sz w:val="24"/>
                      <w:szCs w:val="24"/>
                    </w:rPr>
                    <w:t>appliance and electronic products.</w:t>
                  </w:r>
                </w:p>
                <w:p w14:paraId="1F42CC42">
                  <w:pPr>
                    <w:spacing w:before="77" w:line="283" w:lineRule="exact"/>
                  </w:pPr>
                  <w:r>
                    <w:rPr>
                      <w:rFonts w:ascii="Arial Narrow" w:hAnsi="Arial Narrow" w:eastAsia="Arial Narrow" w:cs="Arial Narrow"/>
                      <w:color w:val="231F20"/>
                      <w:sz w:val="24"/>
                      <w:szCs w:val="24"/>
                    </w:rPr>
                    <w:t>•</w:t>
                  </w:r>
                  <w:r>
                    <w:rPr>
                      <w:rFonts w:ascii="Arial Narrow" w:hAnsi="Arial Narrow" w:eastAsia="Arial Narrow" w:cs="Arial Narrow"/>
                      <w:color w:val="231F20"/>
                      <w:sz w:val="24"/>
                      <w:szCs w:val="24"/>
                    </w:rPr>
                    <w:tab/>
                  </w:r>
                  <w:r>
                    <w:rPr>
                      <w:rFonts w:ascii="Arial Narrow" w:hAnsi="Arial Narrow" w:eastAsia="Arial Narrow" w:cs="Arial Narrow"/>
                      <w:color w:val="231F20"/>
                      <w:sz w:val="24"/>
                      <w:szCs w:val="24"/>
                    </w:rPr>
                    <w:t xml:space="preserve"> Especially the use or disposal of lithium batteries contained in robots shall be subject to </w:t>
                  </w:r>
                </w:p>
                <w:p w14:paraId="60A2B373">
                  <w:pPr>
                    <w:spacing w:before="77" w:line="283" w:lineRule="exact"/>
                    <w:ind w:left="283"/>
                  </w:pPr>
                  <w:r>
                    <w:rPr>
                      <w:rFonts w:ascii="Arial Narrow" w:hAnsi="Arial Narrow" w:eastAsia="Arial Narrow" w:cs="Arial Narrow"/>
                      <w:color w:val="231F20"/>
                      <w:sz w:val="24"/>
                      <w:szCs w:val="24"/>
                    </w:rPr>
                    <w:t>national laws and regulations regarding the disposal of batteries.</w:t>
                  </w:r>
                </w:p>
              </w:txbxContent>
            </v:textbox>
          </v:rect>
        </w:pict>
      </w:r>
      <w:r>
        <w:pict>
          <v:rect id="tb933" o:spid="_x0000_s1026" o:spt="1" style="position:absolute;left:0pt;margin-left:291pt;margin-top:791.9pt;height:18.4pt;width:10.95pt;mso-position-horizontal-relative:page;mso-position-vertical-relative:page;mso-wrap-style:none;z-index:252329984;mso-width-relative:page;mso-height-relative:page;" filled="f" stroked="f" coordsize="21600,21600">
            <v:path/>
            <v:fill on="f" focussize="0,0"/>
            <v:stroke on="f"/>
            <v:imagedata o:title=""/>
            <o:lock v:ext="edit"/>
            <v:textbox inset="0mm,0mm,0mm,0mm">
              <w:txbxContent>
                <w:p w14:paraId="7B9C16F3">
                  <w:pPr>
                    <w:spacing w:line="283" w:lineRule="exact"/>
                  </w:pPr>
                  <w:r>
                    <w:rPr>
                      <w:rFonts w:ascii="Arial Narrow" w:hAnsi="Arial Narrow" w:eastAsia="Arial Narrow" w:cs="Arial Narrow"/>
                      <w:color w:val="231F20"/>
                      <w:sz w:val="24"/>
                      <w:szCs w:val="24"/>
                    </w:rPr>
                    <w:t>25</w:t>
                  </w:r>
                </w:p>
              </w:txbxContent>
            </v:textbox>
          </v:rect>
        </w:pict>
      </w:r>
    </w:p>
    <w:p w14:paraId="69E1A82A">
      <w:pPr>
        <w:spacing w:line="20" w:lineRule="exact"/>
      </w:pPr>
    </w:p>
    <w:sectPr>
      <w:pgSz w:w="11906" w:h="16838"/>
      <w:pgMar w:top="0" w:right="0" w:bottom="0" w:left="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venir Next Condensed">
    <w:panose1 w:val="020B0806020202020204"/>
    <w:charset w:val="00"/>
    <w:family w:val="swiss"/>
    <w:pitch w:val="default"/>
    <w:sig w:usb0="8000002F" w:usb1="5000204A" w:usb2="00000000" w:usb3="00000000" w:csb0="0000009B"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Arial Narrow">
    <w:panose1 w:val="020B0606020202030204"/>
    <w:charset w:val="00"/>
    <w:family w:val="swiss"/>
    <w:pitch w:val="default"/>
    <w:sig w:usb0="00000287" w:usb1="00000800" w:usb2="00000000" w:usb3="00000000" w:csb0="2000009F" w:csb1="DFD7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roman"/>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6FF4"/>
    <w:rsid w:val="0015074B"/>
    <w:rsid w:val="0023728C"/>
    <w:rsid w:val="0029639D"/>
    <w:rsid w:val="00307A13"/>
    <w:rsid w:val="00326F90"/>
    <w:rsid w:val="00437EEF"/>
    <w:rsid w:val="00611823"/>
    <w:rsid w:val="00761A7D"/>
    <w:rsid w:val="007623E7"/>
    <w:rsid w:val="007B780E"/>
    <w:rsid w:val="00821956"/>
    <w:rsid w:val="0088313B"/>
    <w:rsid w:val="008E016B"/>
    <w:rsid w:val="00A52C19"/>
    <w:rsid w:val="00A5382E"/>
    <w:rsid w:val="00AA1D8D"/>
    <w:rsid w:val="00B47730"/>
    <w:rsid w:val="00CB0664"/>
    <w:rsid w:val="00FC693F"/>
    <w:rsid w:val="2FE7CD47"/>
    <w:rsid w:val="7FEFF8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venir Next Condensed" w:hAnsi="Avenir Next Condensed" w:eastAsiaTheme="minorEastAsia" w:cstheme="minorBidi"/>
      <w:sz w:val="2"/>
      <w:szCs w:val="22"/>
      <w:lang w:val="en-US" w:eastAsia="en-US" w:bidi="ar-SA"/>
    </w:rPr>
  </w:style>
  <w:style w:type="paragraph" w:styleId="3">
    <w:name w:val="heading 1"/>
    <w:basedOn w:val="1"/>
    <w:next w:val="1"/>
    <w:link w:val="140"/>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line="240" w:lineRule="auto"/>
    </w:pPr>
  </w:style>
  <w:style w:type="paragraph" w:styleId="25">
    <w:name w:val="header"/>
    <w:basedOn w:val="1"/>
    <w:link w:val="137"/>
    <w:unhideWhenUsed/>
    <w:uiPriority w:val="99"/>
    <w:pPr>
      <w:tabs>
        <w:tab w:val="center" w:pos="4680"/>
        <w:tab w:val="right" w:pos="9360"/>
      </w:tabs>
      <w:spacing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655"/>
    <customShpInfo spid="_x0000_s1654"/>
    <customShpInfo spid="_x0000_s1653"/>
    <customShpInfo spid="_x0000_s1652"/>
    <customShpInfo spid="_x0000_s1651"/>
    <customShpInfo spid="_x0000_s1650"/>
    <customShpInfo spid="_x0000_s1649"/>
    <customShpInfo spid="_x0000_s1648"/>
    <customShpInfo spid="_x0000_s1647"/>
    <customShpInfo spid="_x0000_s1646"/>
    <customShpInfo spid="_x0000_s1645"/>
    <customShpInfo spid="_x0000_s1644"/>
    <customShpInfo spid="_x0000_s1643"/>
    <customShpInfo spid="_x0000_s1642"/>
    <customShpInfo spid="_x0000_s1641"/>
    <customShpInfo spid="_x0000_s1640"/>
    <customShpInfo spid="_x0000_s1639"/>
    <customShpInfo spid="_x0000_s1638"/>
    <customShpInfo spid="_x0000_s1637"/>
    <customShpInfo spid="_x0000_s1636"/>
    <customShpInfo spid="_x0000_s1635"/>
    <customShpInfo spid="_x0000_s1634"/>
    <customShpInfo spid="_x0000_s1633"/>
    <customShpInfo spid="_x0000_s1632"/>
    <customShpInfo spid="_x0000_s1631"/>
    <customShpInfo spid="_x0000_s1630"/>
    <customShpInfo spid="_x0000_s1629"/>
    <customShpInfo spid="_x0000_s1628"/>
    <customShpInfo spid="_x0000_s1627"/>
    <customShpInfo spid="_x0000_s1626"/>
    <customShpInfo spid="_x0000_s1625"/>
    <customShpInfo spid="_x0000_s1624"/>
    <customShpInfo spid="_x0000_s1623"/>
    <customShpInfo spid="_x0000_s1622"/>
    <customShpInfo spid="_x0000_s1621"/>
    <customShpInfo spid="_x0000_s1620"/>
    <customShpInfo spid="_x0000_s1619"/>
    <customShpInfo spid="_x0000_s1618"/>
    <customShpInfo spid="_x0000_s1617"/>
    <customShpInfo spid="_x0000_s1616"/>
    <customShpInfo spid="_x0000_s1615"/>
    <customShpInfo spid="_x0000_s1614"/>
    <customShpInfo spid="_x0000_s1613"/>
    <customShpInfo spid="_x0000_s1612"/>
    <customShpInfo spid="_x0000_s1611"/>
    <customShpInfo spid="_x0000_s1610"/>
    <customShpInfo spid="_x0000_s1609"/>
    <customShpInfo spid="_x0000_s1608"/>
    <customShpInfo spid="_x0000_s1607"/>
    <customShpInfo spid="_x0000_s1606"/>
    <customShpInfo spid="_x0000_s1605"/>
    <customShpInfo spid="_x0000_s1604"/>
    <customShpInfo spid="_x0000_s1603"/>
    <customShpInfo spid="_x0000_s1602"/>
    <customShpInfo spid="_x0000_s1601"/>
    <customShpInfo spid="_x0000_s1600"/>
    <customShpInfo spid="_x0000_s1599"/>
    <customShpInfo spid="_x0000_s1598"/>
    <customShpInfo spid="_x0000_s1597"/>
    <customShpInfo spid="_x0000_s1596"/>
    <customShpInfo spid="_x0000_s1595"/>
    <customShpInfo spid="_x0000_s1594"/>
    <customShpInfo spid="_x0000_s1593"/>
    <customShpInfo spid="_x0000_s1592"/>
    <customShpInfo spid="_x0000_s1591"/>
    <customShpInfo spid="_x0000_s1590"/>
    <customShpInfo spid="_x0000_s1589"/>
    <customShpInfo spid="_x0000_s1588"/>
    <customShpInfo spid="_x0000_s1587"/>
    <customShpInfo spid="_x0000_s1586"/>
    <customShpInfo spid="_x0000_s1585"/>
    <customShpInfo spid="_x0000_s1584"/>
    <customShpInfo spid="_x0000_s1583"/>
    <customShpInfo spid="_x0000_s1582"/>
    <customShpInfo spid="_x0000_s1581"/>
    <customShpInfo spid="_x0000_s1580"/>
    <customShpInfo spid="_x0000_s1579"/>
    <customShpInfo spid="_x0000_s1578"/>
    <customShpInfo spid="_x0000_s1577"/>
    <customShpInfo spid="_x0000_s1576"/>
    <customShpInfo spid="_x0000_s1575"/>
    <customShpInfo spid="_x0000_s1574"/>
    <customShpInfo spid="_x0000_s1573"/>
    <customShpInfo spid="_x0000_s1572"/>
    <customShpInfo spid="_x0000_s1571"/>
    <customShpInfo spid="_x0000_s1570"/>
    <customShpInfo spid="_x0000_s1569"/>
    <customShpInfo spid="_x0000_s1568"/>
    <customShpInfo spid="_x0000_s1567"/>
    <customShpInfo spid="_x0000_s1566"/>
    <customShpInfo spid="_x0000_s1565"/>
    <customShpInfo spid="_x0000_s1564"/>
    <customShpInfo spid="_x0000_s1563"/>
    <customShpInfo spid="_x0000_s1562"/>
    <customShpInfo spid="_x0000_s1561"/>
    <customShpInfo spid="_x0000_s1560"/>
    <customShpInfo spid="_x0000_s1559"/>
    <customShpInfo spid="_x0000_s1558"/>
    <customShpInfo spid="_x0000_s1557"/>
    <customShpInfo spid="_x0000_s1556"/>
    <customShpInfo spid="_x0000_s1555"/>
    <customShpInfo spid="_x0000_s1554"/>
    <customShpInfo spid="_x0000_s1553"/>
    <customShpInfo spid="_x0000_s1552"/>
    <customShpInfo spid="_x0000_s1551"/>
    <customShpInfo spid="_x0000_s1550"/>
    <customShpInfo spid="_x0000_s1549"/>
    <customShpInfo spid="_x0000_s1548"/>
    <customShpInfo spid="_x0000_s1547"/>
    <customShpInfo spid="_x0000_s1546"/>
    <customShpInfo spid="_x0000_s1545"/>
    <customShpInfo spid="_x0000_s1544"/>
    <customShpInfo spid="_x0000_s1543"/>
    <customShpInfo spid="_x0000_s1542"/>
    <customShpInfo spid="_x0000_s1541"/>
    <customShpInfo spid="_x0000_s1540"/>
    <customShpInfo spid="_x0000_s1539"/>
    <customShpInfo spid="_x0000_s1538"/>
    <customShpInfo spid="_x0000_s1537"/>
    <customShpInfo spid="_x0000_s1536"/>
    <customShpInfo spid="_x0000_s1535"/>
    <customShpInfo spid="_x0000_s1534"/>
    <customShpInfo spid="_x0000_s1533"/>
    <customShpInfo spid="_x0000_s1532"/>
    <customShpInfo spid="_x0000_s1531"/>
    <customShpInfo spid="_x0000_s1530"/>
    <customShpInfo spid="_x0000_s1529"/>
    <customShpInfo spid="_x0000_s1528"/>
    <customShpInfo spid="_x0000_s1527"/>
    <customShpInfo spid="_x0000_s1526"/>
    <customShpInfo spid="_x0000_s1525"/>
    <customShpInfo spid="_x0000_s1524"/>
    <customShpInfo spid="_x0000_s1523"/>
    <customShpInfo spid="_x0000_s1522"/>
    <customShpInfo spid="_x0000_s1521"/>
    <customShpInfo spid="_x0000_s1520"/>
    <customShpInfo spid="_x0000_s1519"/>
    <customShpInfo spid="_x0000_s1518"/>
    <customShpInfo spid="_x0000_s1517"/>
    <customShpInfo spid="_x0000_s1516"/>
    <customShpInfo spid="_x0000_s1515"/>
    <customShpInfo spid="_x0000_s1514"/>
    <customShpInfo spid="_x0000_s1513"/>
    <customShpInfo spid="_x0000_s1512"/>
    <customShpInfo spid="_x0000_s1511"/>
    <customShpInfo spid="_x0000_s1510"/>
    <customShpInfo spid="_x0000_s1509"/>
    <customShpInfo spid="_x0000_s1508"/>
    <customShpInfo spid="_x0000_s1507"/>
    <customShpInfo spid="_x0000_s1506"/>
    <customShpInfo spid="_x0000_s1505"/>
    <customShpInfo spid="_x0000_s1504"/>
    <customShpInfo spid="_x0000_s1503"/>
    <customShpInfo spid="_x0000_s1502"/>
    <customShpInfo spid="_x0000_s1501"/>
    <customShpInfo spid="_x0000_s1500"/>
    <customShpInfo spid="_x0000_s1499"/>
    <customShpInfo spid="_x0000_s1498"/>
    <customShpInfo spid="_x0000_s1497"/>
    <customShpInfo spid="_x0000_s1496"/>
    <customShpInfo spid="_x0000_s1495"/>
    <customShpInfo spid="_x0000_s1494"/>
    <customShpInfo spid="_x0000_s1493"/>
    <customShpInfo spid="_x0000_s1492"/>
    <customShpInfo spid="_x0000_s1491"/>
    <customShpInfo spid="_x0000_s1490"/>
    <customShpInfo spid="_x0000_s1489"/>
    <customShpInfo spid="_x0000_s1488"/>
    <customShpInfo spid="_x0000_s1487"/>
    <customShpInfo spid="_x0000_s1486"/>
    <customShpInfo spid="_x0000_s1485"/>
    <customShpInfo spid="_x0000_s1484"/>
    <customShpInfo spid="_x0000_s1483"/>
    <customShpInfo spid="_x0000_s1482"/>
    <customShpInfo spid="_x0000_s1481"/>
    <customShpInfo spid="_x0000_s1480"/>
    <customShpInfo spid="_x0000_s1479"/>
    <customShpInfo spid="_x0000_s1478"/>
    <customShpInfo spid="_x0000_s1477"/>
    <customShpInfo spid="_x0000_s1476"/>
    <customShpInfo spid="_x0000_s1475"/>
    <customShpInfo spid="_x0000_s1474"/>
    <customShpInfo spid="_x0000_s1473"/>
    <customShpInfo spid="_x0000_s1472"/>
    <customShpInfo spid="_x0000_s1471"/>
    <customShpInfo spid="_x0000_s1470"/>
    <customShpInfo spid="_x0000_s1469"/>
    <customShpInfo spid="_x0000_s1468"/>
    <customShpInfo spid="_x0000_s1467"/>
    <customShpInfo spid="_x0000_s1466"/>
    <customShpInfo spid="_x0000_s1465"/>
    <customShpInfo spid="_x0000_s1464"/>
    <customShpInfo spid="_x0000_s1463"/>
    <customShpInfo spid="_x0000_s1462"/>
    <customShpInfo spid="_x0000_s1461"/>
    <customShpInfo spid="_x0000_s1460"/>
    <customShpInfo spid="_x0000_s1459"/>
    <customShpInfo spid="_x0000_s1458"/>
    <customShpInfo spid="_x0000_s1457"/>
    <customShpInfo spid="_x0000_s1456"/>
    <customShpInfo spid="_x0000_s1455"/>
    <customShpInfo spid="_x0000_s1454"/>
    <customShpInfo spid="_x0000_s1453"/>
    <customShpInfo spid="_x0000_s1452"/>
    <customShpInfo spid="_x0000_s1451"/>
    <customShpInfo spid="_x0000_s1450"/>
    <customShpInfo spid="_x0000_s1449"/>
    <customShpInfo spid="_x0000_s1448"/>
    <customShpInfo spid="_x0000_s1447"/>
    <customShpInfo spid="_x0000_s1446"/>
    <customShpInfo spid="_x0000_s1445"/>
    <customShpInfo spid="_x0000_s1444"/>
    <customShpInfo spid="_x0000_s1443"/>
    <customShpInfo spid="_x0000_s1442"/>
    <customShpInfo spid="_x0000_s1441"/>
    <customShpInfo spid="_x0000_s1440"/>
    <customShpInfo spid="_x0000_s1439"/>
    <customShpInfo spid="_x0000_s1438"/>
    <customShpInfo spid="_x0000_s1437"/>
    <customShpInfo spid="_x0000_s1436"/>
    <customShpInfo spid="_x0000_s1435"/>
    <customShpInfo spid="_x0000_s1434"/>
    <customShpInfo spid="_x0000_s1433"/>
    <customShpInfo spid="_x0000_s1432"/>
    <customShpInfo spid="_x0000_s1431"/>
    <customShpInfo spid="_x0000_s1430"/>
    <customShpInfo spid="_x0000_s1429"/>
    <customShpInfo spid="_x0000_s1428"/>
    <customShpInfo spid="_x0000_s1427"/>
    <customShpInfo spid="_x0000_s1426"/>
    <customShpInfo spid="_x0000_s1425"/>
    <customShpInfo spid="_x0000_s1424"/>
    <customShpInfo spid="_x0000_s1423"/>
    <customShpInfo spid="_x0000_s1422"/>
    <customShpInfo spid="_x0000_s1421"/>
    <customShpInfo spid="_x0000_s1420"/>
    <customShpInfo spid="_x0000_s1419"/>
    <customShpInfo spid="_x0000_s1418"/>
    <customShpInfo spid="_x0000_s1417"/>
    <customShpInfo spid="_x0000_s1416"/>
    <customShpInfo spid="_x0000_s1415"/>
    <customShpInfo spid="_x0000_s1414"/>
    <customShpInfo spid="_x0000_s1413"/>
    <customShpInfo spid="_x0000_s1412"/>
    <customShpInfo spid="_x0000_s1411"/>
    <customShpInfo spid="_x0000_s1410"/>
    <customShpInfo spid="_x0000_s1409"/>
    <customShpInfo spid="_x0000_s1408"/>
    <customShpInfo spid="_x0000_s1407"/>
    <customShpInfo spid="_x0000_s1406"/>
    <customShpInfo spid="_x0000_s1405"/>
    <customShpInfo spid="_x0000_s1404"/>
    <customShpInfo spid="_x0000_s1403"/>
    <customShpInfo spid="_x0000_s1402"/>
    <customShpInfo spid="_x0000_s1401"/>
    <customShpInfo spid="_x0000_s1400"/>
    <customShpInfo spid="_x0000_s1399"/>
    <customShpInfo spid="_x0000_s1398"/>
    <customShpInfo spid="_x0000_s1397"/>
    <customShpInfo spid="_x0000_s1396"/>
    <customShpInfo spid="_x0000_s1395"/>
    <customShpInfo spid="_x0000_s1394"/>
    <customShpInfo spid="_x0000_s1393"/>
    <customShpInfo spid="_x0000_s1392"/>
    <customShpInfo spid="_x0000_s1391"/>
    <customShpInfo spid="_x0000_s1390"/>
    <customShpInfo spid="_x0000_s1389"/>
    <customShpInfo spid="_x0000_s1388"/>
    <customShpInfo spid="_x0000_s1387"/>
    <customShpInfo spid="_x0000_s1386"/>
    <customShpInfo spid="_x0000_s1385"/>
    <customShpInfo spid="_x0000_s1384"/>
    <customShpInfo spid="_x0000_s1383"/>
    <customShpInfo spid="_x0000_s1382"/>
    <customShpInfo spid="_x0000_s1381"/>
    <customShpInfo spid="_x0000_s1380"/>
    <customShpInfo spid="_x0000_s1379"/>
    <customShpInfo spid="_x0000_s1378"/>
    <customShpInfo spid="_x0000_s1377"/>
    <customShpInfo spid="_x0000_s1376"/>
    <customShpInfo spid="_x0000_s1375"/>
    <customShpInfo spid="_x0000_s1374"/>
    <customShpInfo spid="_x0000_s1373"/>
    <customShpInfo spid="_x0000_s1372"/>
    <customShpInfo spid="_x0000_s1371"/>
    <customShpInfo spid="_x0000_s1370"/>
    <customShpInfo spid="_x0000_s1369"/>
    <customShpInfo spid="_x0000_s1368"/>
    <customShpInfo spid="_x0000_s1367"/>
    <customShpInfo spid="_x0000_s1366"/>
    <customShpInfo spid="_x0000_s1365"/>
    <customShpInfo spid="_x0000_s1364"/>
    <customShpInfo spid="_x0000_s1363"/>
    <customShpInfo spid="_x0000_s1362"/>
    <customShpInfo spid="_x0000_s1361"/>
    <customShpInfo spid="_x0000_s1360"/>
    <customShpInfo spid="_x0000_s1359"/>
    <customShpInfo spid="_x0000_s1358"/>
    <customShpInfo spid="_x0000_s1357"/>
    <customShpInfo spid="_x0000_s1356"/>
    <customShpInfo spid="_x0000_s1355"/>
    <customShpInfo spid="_x0000_s1354"/>
    <customShpInfo spid="_x0000_s1353"/>
    <customShpInfo spid="_x0000_s1352"/>
    <customShpInfo spid="_x0000_s1351"/>
    <customShpInfo spid="_x0000_s1350"/>
    <customShpInfo spid="_x0000_s1349"/>
    <customShpInfo spid="_x0000_s1348"/>
    <customShpInfo spid="_x0000_s1347"/>
    <customShpInfo spid="_x0000_s1346"/>
    <customShpInfo spid="_x0000_s1345"/>
    <customShpInfo spid="_x0000_s1344"/>
    <customShpInfo spid="_x0000_s1343"/>
    <customShpInfo spid="_x0000_s1342"/>
    <customShpInfo spid="_x0000_s1341"/>
    <customShpInfo spid="_x0000_s1340"/>
    <customShpInfo spid="_x0000_s1339"/>
    <customShpInfo spid="_x0000_s1338"/>
    <customShpInfo spid="_x0000_s1337"/>
    <customShpInfo spid="_x0000_s1336"/>
    <customShpInfo spid="_x0000_s1335"/>
    <customShpInfo spid="_x0000_s1334"/>
    <customShpInfo spid="_x0000_s1333"/>
    <customShpInfo spid="_x0000_s1332"/>
    <customShpInfo spid="_x0000_s1331"/>
    <customShpInfo spid="_x0000_s1330"/>
    <customShpInfo spid="_x0000_s1329"/>
    <customShpInfo spid="_x0000_s1328"/>
    <customShpInfo spid="_x0000_s1327"/>
    <customShpInfo spid="_x0000_s1326"/>
    <customShpInfo spid="_x0000_s1325"/>
    <customShpInfo spid="_x0000_s1324"/>
    <customShpInfo spid="_x0000_s1323"/>
    <customShpInfo spid="_x0000_s1322"/>
    <customShpInfo spid="_x0000_s1321"/>
    <customShpInfo spid="_x0000_s1320"/>
    <customShpInfo spid="_x0000_s1319"/>
    <customShpInfo spid="_x0000_s1318"/>
    <customShpInfo spid="_x0000_s1317"/>
    <customShpInfo spid="_x0000_s1316"/>
    <customShpInfo spid="_x0000_s1315"/>
    <customShpInfo spid="_x0000_s1314"/>
    <customShpInfo spid="_x0000_s1313"/>
    <customShpInfo spid="_x0000_s1312"/>
    <customShpInfo spid="_x0000_s1311"/>
    <customShpInfo spid="_x0000_s1310"/>
    <customShpInfo spid="_x0000_s1309"/>
    <customShpInfo spid="_x0000_s1308"/>
    <customShpInfo spid="_x0000_s1307"/>
    <customShpInfo spid="_x0000_s1306"/>
    <customShpInfo spid="_x0000_s1305"/>
    <customShpInfo spid="_x0000_s1304"/>
    <customShpInfo spid="_x0000_s1303"/>
    <customShpInfo spid="_x0000_s1302"/>
    <customShpInfo spid="_x0000_s1301"/>
    <customShpInfo spid="_x0000_s1300"/>
    <customShpInfo spid="_x0000_s1299"/>
    <customShpInfo spid="_x0000_s1298"/>
    <customShpInfo spid="_x0000_s1297"/>
    <customShpInfo spid="_x0000_s1296"/>
    <customShpInfo spid="_x0000_s1295"/>
    <customShpInfo spid="_x0000_s1294"/>
    <customShpInfo spid="_x0000_s1293"/>
    <customShpInfo spid="_x0000_s1292"/>
    <customShpInfo spid="_x0000_s1291"/>
    <customShpInfo spid="_x0000_s1290"/>
    <customShpInfo spid="_x0000_s1289"/>
    <customShpInfo spid="_x0000_s1288"/>
    <customShpInfo spid="_x0000_s1287"/>
    <customShpInfo spid="_x0000_s1286"/>
    <customShpInfo spid="_x0000_s1285"/>
    <customShpInfo spid="_x0000_s1284"/>
    <customShpInfo spid="_x0000_s1283"/>
    <customShpInfo spid="_x0000_s1282"/>
    <customShpInfo spid="_x0000_s1281"/>
    <customShpInfo spid="_x0000_s1280"/>
    <customShpInfo spid="_x0000_s1279"/>
    <customShpInfo spid="_x0000_s1278"/>
    <customShpInfo spid="_x0000_s1277"/>
    <customShpInfo spid="_x0000_s1276"/>
    <customShpInfo spid="_x0000_s1275"/>
    <customShpInfo spid="_x0000_s1274"/>
    <customShpInfo spid="_x0000_s1273"/>
    <customShpInfo spid="_x0000_s1272"/>
    <customShpInfo spid="_x0000_s1271"/>
    <customShpInfo spid="_x0000_s1270"/>
    <customShpInfo spid="_x0000_s1269"/>
    <customShpInfo spid="_x0000_s1268"/>
    <customShpInfo spid="_x0000_s1267"/>
    <customShpInfo spid="_x0000_s1266"/>
    <customShpInfo spid="_x0000_s1265"/>
    <customShpInfo spid="_x0000_s1264"/>
    <customShpInfo spid="_x0000_s1263"/>
    <customShpInfo spid="_x0000_s1262"/>
    <customShpInfo spid="_x0000_s1261"/>
    <customShpInfo spid="_x0000_s1260"/>
    <customShpInfo spid="_x0000_s1259"/>
    <customShpInfo spid="_x0000_s1258"/>
    <customShpInfo spid="_x0000_s1257"/>
    <customShpInfo spid="_x0000_s1256"/>
    <customShpInfo spid="_x0000_s1255"/>
    <customShpInfo spid="_x0000_s1254"/>
    <customShpInfo spid="_x0000_s1253"/>
    <customShpInfo spid="_x0000_s1252"/>
    <customShpInfo spid="_x0000_s1251"/>
    <customShpInfo spid="_x0000_s1250"/>
    <customShpInfo spid="_x0000_s1249"/>
    <customShpInfo spid="_x0000_s1248"/>
    <customShpInfo spid="_x0000_s1247"/>
    <customShpInfo spid="_x0000_s1246"/>
    <customShpInfo spid="_x0000_s1245"/>
    <customShpInfo spid="_x0000_s1244"/>
    <customShpInfo spid="_x0000_s1243"/>
    <customShpInfo spid="_x0000_s1242"/>
    <customShpInfo spid="_x0000_s1241"/>
    <customShpInfo spid="_x0000_s1240"/>
    <customShpInfo spid="_x0000_s1239"/>
    <customShpInfo spid="_x0000_s1238"/>
    <customShpInfo spid="_x0000_s1237"/>
    <customShpInfo spid="_x0000_s1236"/>
    <customShpInfo spid="_x0000_s1235"/>
    <customShpInfo spid="_x0000_s1234"/>
    <customShpInfo spid="_x0000_s1233"/>
    <customShpInfo spid="_x0000_s1232"/>
    <customShpInfo spid="_x0000_s1231"/>
    <customShpInfo spid="_x0000_s1230"/>
    <customShpInfo spid="_x0000_s1229"/>
    <customShpInfo spid="_x0000_s1228"/>
    <customShpInfo spid="_x0000_s1227"/>
    <customShpInfo spid="_x0000_s1226"/>
    <customShpInfo spid="_x0000_s1225"/>
    <customShpInfo spid="_x0000_s1224"/>
    <customShpInfo spid="_x0000_s1223"/>
    <customShpInfo spid="_x0000_s1222"/>
    <customShpInfo spid="_x0000_s1221"/>
    <customShpInfo spid="_x0000_s1220"/>
    <customShpInfo spid="_x0000_s1219"/>
    <customShpInfo spid="_x0000_s1218"/>
    <customShpInfo spid="_x0000_s1217"/>
    <customShpInfo spid="_x0000_s1216"/>
    <customShpInfo spid="_x0000_s1215"/>
    <customShpInfo spid="_x0000_s1214"/>
    <customShpInfo spid="_x0000_s1213"/>
    <customShpInfo spid="_x0000_s1212"/>
    <customShpInfo spid="_x0000_s1211"/>
    <customShpInfo spid="_x0000_s1210"/>
    <customShpInfo spid="_x0000_s1209"/>
    <customShpInfo spid="_x0000_s1208"/>
    <customShpInfo spid="_x0000_s1207"/>
    <customShpInfo spid="_x0000_s1206"/>
    <customShpInfo spid="_x0000_s1205"/>
    <customShpInfo spid="_x0000_s1204"/>
    <customShpInfo spid="_x0000_s1203"/>
    <customShpInfo spid="_x0000_s1202"/>
    <customShpInfo spid="_x0000_s1201"/>
    <customShpInfo spid="_x0000_s1200"/>
    <customShpInfo spid="_x0000_s1199"/>
    <customShpInfo spid="_x0000_s1198"/>
    <customShpInfo spid="_x0000_s1197"/>
    <customShpInfo spid="_x0000_s1196"/>
    <customShpInfo spid="_x0000_s1195"/>
    <customShpInfo spid="_x0000_s1194"/>
    <customShpInfo spid="_x0000_s1193"/>
    <customShpInfo spid="_x0000_s1192"/>
    <customShpInfo spid="_x0000_s1191"/>
    <customShpInfo spid="_x0000_s1190"/>
    <customShpInfo spid="_x0000_s1189"/>
    <customShpInfo spid="_x0000_s1188"/>
    <customShpInfo spid="_x0000_s1187"/>
    <customShpInfo spid="_x0000_s1186"/>
    <customShpInfo spid="_x0000_s1185"/>
    <customShpInfo spid="_x0000_s1184"/>
    <customShpInfo spid="_x0000_s1183"/>
    <customShpInfo spid="_x0000_s1182"/>
    <customShpInfo spid="_x0000_s1181"/>
    <customShpInfo spid="_x0000_s1180"/>
    <customShpInfo spid="_x0000_s1179"/>
    <customShpInfo spid="_x0000_s1178"/>
    <customShpInfo spid="_x0000_s1177"/>
    <customShpInfo spid="_x0000_s1176"/>
    <customShpInfo spid="_x0000_s1175"/>
    <customShpInfo spid="_x0000_s1174"/>
    <customShpInfo spid="_x0000_s1173"/>
    <customShpInfo spid="_x0000_s1172"/>
    <customShpInfo spid="_x0000_s1171"/>
    <customShpInfo spid="_x0000_s1170"/>
    <customShpInfo spid="_x0000_s1169"/>
    <customShpInfo spid="_x0000_s1168"/>
    <customShpInfo spid="_x0000_s1167"/>
    <customShpInfo spid="_x0000_s1166"/>
    <customShpInfo spid="_x0000_s1165"/>
    <customShpInfo spid="_x0000_s1164"/>
    <customShpInfo spid="_x0000_s1163"/>
    <customShpInfo spid="_x0000_s1162"/>
    <customShpInfo spid="_x0000_s1161"/>
    <customShpInfo spid="_x0000_s1160"/>
    <customShpInfo spid="_x0000_s1159"/>
    <customShpInfo spid="_x0000_s1158"/>
    <customShpInfo spid="_x0000_s1157"/>
    <customShpInfo spid="_x0000_s1156"/>
    <customShpInfo spid="_x0000_s1155"/>
    <customShpInfo spid="_x0000_s1154"/>
    <customShpInfo spid="_x0000_s1153"/>
    <customShpInfo spid="_x0000_s1152"/>
    <customShpInfo spid="_x0000_s1151"/>
    <customShpInfo spid="_x0000_s1150"/>
    <customShpInfo spid="_x0000_s1149"/>
    <customShpInfo spid="_x0000_s1148"/>
    <customShpInfo spid="_x0000_s1147"/>
    <customShpInfo spid="_x0000_s1146"/>
    <customShpInfo spid="_x0000_s1145"/>
    <customShpInfo spid="_x0000_s1144"/>
    <customShpInfo spid="_x0000_s1143"/>
    <customShpInfo spid="_x0000_s1142"/>
    <customShpInfo spid="_x0000_s1141"/>
    <customShpInfo spid="_x0000_s1140"/>
    <customShpInfo spid="_x0000_s1139"/>
    <customShpInfo spid="_x0000_s1138"/>
    <customShpInfo spid="_x0000_s1137"/>
    <customShpInfo spid="_x0000_s1136"/>
    <customShpInfo spid="_x0000_s1135"/>
    <customShpInfo spid="_x0000_s1134"/>
    <customShpInfo spid="_x0000_s1133"/>
    <customShpInfo spid="_x0000_s1132"/>
    <customShpInfo spid="_x0000_s1131"/>
    <customShpInfo spid="_x0000_s1130"/>
    <customShpInfo spid="_x0000_s1129"/>
    <customShpInfo spid="_x0000_s1128"/>
    <customShpInfo spid="_x0000_s1127"/>
    <customShpInfo spid="_x0000_s1126"/>
    <customShpInfo spid="_x0000_s1125"/>
    <customShpInfo spid="_x0000_s1124"/>
    <customShpInfo spid="_x0000_s1123"/>
    <customShpInfo spid="_x0000_s1122"/>
    <customShpInfo spid="_x0000_s1121"/>
    <customShpInfo spid="_x0000_s1120"/>
    <customShpInfo spid="_x0000_s1119"/>
    <customShpInfo spid="_x0000_s1118"/>
    <customShpInfo spid="_x0000_s1117"/>
    <customShpInfo spid="_x0000_s1116"/>
    <customShpInfo spid="_x0000_s1115"/>
    <customShpInfo spid="_x0000_s1114"/>
    <customShpInfo spid="_x0000_s1113"/>
    <customShpInfo spid="_x0000_s1112"/>
    <customShpInfo spid="_x0000_s1111"/>
    <customShpInfo spid="_x0000_s1110"/>
    <customShpInfo spid="_x0000_s1109"/>
    <customShpInfo spid="_x0000_s1108"/>
    <customShpInfo spid="_x0000_s1107"/>
    <customShpInfo spid="_x0000_s1106"/>
    <customShpInfo spid="_x0000_s1105"/>
    <customShpInfo spid="_x0000_s1104"/>
    <customShpInfo spid="_x0000_s1103"/>
    <customShpInfo spid="_x0000_s1102"/>
    <customShpInfo spid="_x0000_s1101"/>
    <customShpInfo spid="_x0000_s1100"/>
    <customShpInfo spid="_x0000_s1099"/>
    <customShpInfo spid="_x0000_s1098"/>
    <customShpInfo spid="_x0000_s1097"/>
    <customShpInfo spid="_x0000_s1096"/>
    <customShpInfo spid="_x0000_s1095"/>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119</Words>
  <Characters>595</Characters>
  <Lines>14</Lines>
  <Paragraphs>10</Paragraphs>
  <TotalTime>22</TotalTime>
  <ScaleCrop>false</ScaleCrop>
  <LinksUpToDate>false</LinksUpToDate>
  <CharactersWithSpaces>704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潘</cp:lastModifiedBy>
  <dcterms:modified xsi:type="dcterms:W3CDTF">2026-09-25T23:11:24Z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D7F78FDE4C7FAE9DE98EB66A313BA9AF_42</vt:lpwstr>
  </property>
</Properties>
</file>